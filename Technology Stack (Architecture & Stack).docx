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44F4E4">
      <w:pPr>
        <w:pStyle w:val="3"/>
        <w:spacing w:before="94"/>
        <w:ind w:left="4978" w:right="4755" w:firstLine="987"/>
        <w:rPr>
          <w:rFonts w:ascii="Arial"/>
        </w:rPr>
      </w:pPr>
      <w:r>
        <w:rPr>
          <w:rFonts w:ascii="Arial"/>
        </w:rPr>
        <w:t>Project Design Phase-II Technology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Stack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(Architecture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&amp;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Stack)</w:t>
      </w:r>
    </w:p>
    <w:p w14:paraId="5E0C214E">
      <w:pPr>
        <w:pStyle w:val="7"/>
        <w:spacing w:before="24"/>
        <w:rPr>
          <w:rFonts w:ascii="Arial"/>
          <w:b/>
          <w:sz w:val="20"/>
        </w:rPr>
      </w:pPr>
    </w:p>
    <w:tbl>
      <w:tblPr>
        <w:tblStyle w:val="6"/>
        <w:tblW w:w="0" w:type="auto"/>
        <w:tblInd w:w="26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844"/>
      </w:tblGrid>
      <w:tr w14:paraId="2C8BC1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31" w:hRule="atLeast"/>
        </w:trPr>
        <w:tc>
          <w:tcPr>
            <w:tcW w:w="4508" w:type="dxa"/>
          </w:tcPr>
          <w:p w14:paraId="20CE7881">
            <w:pPr>
              <w:pStyle w:val="8"/>
              <w:spacing w:line="252" w:lineRule="exact"/>
              <w:rPr>
                <w:rFonts w:ascii="Arial"/>
                <w:sz w:val="22"/>
              </w:rPr>
            </w:pPr>
            <w:r>
              <w:rPr>
                <w:rFonts w:ascii="Arial"/>
                <w:spacing w:val="-4"/>
                <w:sz w:val="22"/>
              </w:rPr>
              <w:t>Date</w:t>
            </w:r>
          </w:p>
        </w:tc>
        <w:tc>
          <w:tcPr>
            <w:tcW w:w="4844" w:type="dxa"/>
          </w:tcPr>
          <w:p w14:paraId="69407E44">
            <w:pPr>
              <w:pStyle w:val="8"/>
              <w:spacing w:before="6"/>
              <w:rPr>
                <w:sz w:val="18"/>
              </w:rPr>
            </w:pPr>
            <w:r>
              <w:rPr>
                <w:rFonts w:hint="default"/>
                <w:spacing w:val="-3"/>
                <w:sz w:val="18"/>
                <w:lang w:val="en-IN"/>
              </w:rPr>
              <w:t>11 October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2026</w:t>
            </w:r>
          </w:p>
        </w:tc>
      </w:tr>
      <w:tr w14:paraId="767032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4508" w:type="dxa"/>
          </w:tcPr>
          <w:p w14:paraId="2CD56277">
            <w:pPr>
              <w:pStyle w:val="8"/>
              <w:spacing w:line="253" w:lineRule="exact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Team</w:t>
            </w:r>
            <w:r>
              <w:rPr>
                <w:rFonts w:ascii="Arial"/>
                <w:spacing w:val="-5"/>
                <w:sz w:val="22"/>
              </w:rPr>
              <w:t xml:space="preserve"> ID</w:t>
            </w:r>
          </w:p>
        </w:tc>
        <w:tc>
          <w:tcPr>
            <w:tcW w:w="4844" w:type="dxa"/>
          </w:tcPr>
          <w:p w14:paraId="62126988">
            <w:pPr>
              <w:pStyle w:val="8"/>
              <w:ind w:left="0"/>
              <w:rPr>
                <w:rFonts w:hint="default" w:ascii="Times New Roman"/>
                <w:sz w:val="24"/>
                <w:lang w:val="en-IN"/>
              </w:rPr>
            </w:pPr>
            <w:r>
              <w:rPr>
                <w:rFonts w:hint="default" w:ascii="Times New Roman"/>
                <w:sz w:val="24"/>
                <w:lang w:val="en-IN"/>
              </w:rPr>
              <w:t xml:space="preserve"> </w:t>
            </w:r>
            <w:r>
              <w:rPr>
                <w:rFonts w:hint="default" w:ascii="Calibri" w:hAnsi="Calibri" w:cs="Calibri"/>
                <w:sz w:val="24"/>
                <w:lang w:val="en-IN"/>
              </w:rPr>
              <w:t>ServiceNow - A2</w:t>
            </w:r>
          </w:p>
        </w:tc>
      </w:tr>
      <w:tr w14:paraId="757863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4508" w:type="dxa"/>
          </w:tcPr>
          <w:p w14:paraId="42348D27">
            <w:pPr>
              <w:pStyle w:val="8"/>
              <w:spacing w:line="252" w:lineRule="exact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Project</w:t>
            </w:r>
            <w:r>
              <w:rPr>
                <w:rFonts w:ascii="Arial"/>
                <w:spacing w:val="-8"/>
                <w:sz w:val="22"/>
              </w:rPr>
              <w:t xml:space="preserve"> </w:t>
            </w:r>
            <w:r>
              <w:rPr>
                <w:rFonts w:ascii="Arial"/>
                <w:spacing w:val="-4"/>
                <w:sz w:val="22"/>
              </w:rPr>
              <w:t>Name</w:t>
            </w:r>
          </w:p>
        </w:tc>
        <w:tc>
          <w:tcPr>
            <w:tcW w:w="4844" w:type="dxa"/>
          </w:tcPr>
          <w:p w14:paraId="4AB4EC9A">
            <w:pPr>
              <w:pStyle w:val="8"/>
              <w:spacing w:before="6"/>
              <w:rPr>
                <w:sz w:val="18"/>
              </w:rPr>
            </w:pPr>
            <w:r>
              <w:rPr>
                <w:w w:val="90"/>
                <w:sz w:val="18"/>
              </w:rPr>
              <w:t>Car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Rental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Request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Automation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in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ServiceNow</w:t>
            </w:r>
          </w:p>
        </w:tc>
      </w:tr>
      <w:tr w14:paraId="777AA4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4508" w:type="dxa"/>
          </w:tcPr>
          <w:p w14:paraId="1D21E76D">
            <w:pPr>
              <w:pStyle w:val="8"/>
              <w:spacing w:line="253" w:lineRule="exact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Maximum</w:t>
            </w:r>
            <w:r>
              <w:rPr>
                <w:rFonts w:ascii="Arial"/>
                <w:spacing w:val="-4"/>
                <w:sz w:val="22"/>
              </w:rPr>
              <w:t xml:space="preserve"> </w:t>
            </w:r>
            <w:r>
              <w:rPr>
                <w:rFonts w:ascii="Arial"/>
                <w:spacing w:val="-2"/>
                <w:sz w:val="22"/>
              </w:rPr>
              <w:t>Marks</w:t>
            </w:r>
          </w:p>
        </w:tc>
        <w:tc>
          <w:tcPr>
            <w:tcW w:w="4844" w:type="dxa"/>
          </w:tcPr>
          <w:p w14:paraId="00A1F678">
            <w:pPr>
              <w:pStyle w:val="8"/>
              <w:spacing w:line="253" w:lineRule="exact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4</w:t>
            </w:r>
            <w:r>
              <w:rPr>
                <w:rFonts w:ascii="Arial"/>
                <w:spacing w:val="-1"/>
                <w:sz w:val="22"/>
              </w:rPr>
              <w:t xml:space="preserve"> </w:t>
            </w:r>
            <w:r>
              <w:rPr>
                <w:rFonts w:ascii="Arial"/>
                <w:spacing w:val="-4"/>
                <w:sz w:val="22"/>
              </w:rPr>
              <w:t>Marks</w:t>
            </w:r>
          </w:p>
        </w:tc>
      </w:tr>
    </w:tbl>
    <w:p w14:paraId="57719E95">
      <w:pPr>
        <w:pStyle w:val="7"/>
        <w:spacing w:before="158"/>
        <w:rPr>
          <w:rFonts w:ascii="Arial"/>
          <w:b/>
          <w:sz w:val="24"/>
        </w:rPr>
      </w:pPr>
    </w:p>
    <w:p w14:paraId="70AAF695">
      <w:pPr>
        <w:pStyle w:val="4"/>
        <w:rPr>
          <w:u w:val="none"/>
        </w:rPr>
      </w:pPr>
      <w:r>
        <w:rPr>
          <w:u w:val="none"/>
        </w:rPr>
        <w:t>Technical</w:t>
      </w:r>
      <w:r>
        <w:rPr>
          <w:spacing w:val="-7"/>
          <w:u w:val="none"/>
        </w:rPr>
        <w:t xml:space="preserve"> </w:t>
      </w:r>
      <w:r>
        <w:rPr>
          <w:spacing w:val="-2"/>
          <w:u w:val="none"/>
        </w:rPr>
        <w:t>Architecture:</w:t>
      </w:r>
    </w:p>
    <w:p w14:paraId="06737C86">
      <w:pPr>
        <w:pStyle w:val="7"/>
        <w:spacing w:before="180"/>
        <w:ind w:left="25"/>
        <w:rPr>
          <w:rFonts w:ascii="Arial"/>
        </w:rPr>
      </w:pPr>
      <w:r>
        <w:rPr>
          <w:rFonts w:ascii="Arial"/>
        </w:rPr>
        <w:t>The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Deliverable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shall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include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architectural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diagram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below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information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per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table1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&amp;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table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10"/>
        </w:rPr>
        <w:t>2</w:t>
      </w:r>
    </w:p>
    <w:p w14:paraId="0D0E5177">
      <w:pPr>
        <w:pStyle w:val="4"/>
        <w:spacing w:before="180"/>
        <w:rPr>
          <w:u w:val="none"/>
        </w:rPr>
      </w:pPr>
      <w:r>
        <w:rPr>
          <w:u w:val="none"/>
        </w:rPr>
        <w:t>Example:</w:t>
      </w:r>
      <w:r>
        <w:rPr>
          <w:spacing w:val="-5"/>
          <w:u w:val="none"/>
        </w:rPr>
        <w:t xml:space="preserve"> </w:t>
      </w:r>
      <w:r>
        <w:rPr>
          <w:u w:val="none"/>
        </w:rPr>
        <w:t>Order</w:t>
      </w:r>
      <w:r>
        <w:rPr>
          <w:spacing w:val="-4"/>
          <w:u w:val="none"/>
        </w:rPr>
        <w:t xml:space="preserve"> </w:t>
      </w:r>
      <w:r>
        <w:rPr>
          <w:u w:val="none"/>
        </w:rPr>
        <w:t>processing</w:t>
      </w:r>
      <w:r>
        <w:rPr>
          <w:spacing w:val="-4"/>
          <w:u w:val="none"/>
        </w:rPr>
        <w:t xml:space="preserve"> </w:t>
      </w:r>
      <w:r>
        <w:rPr>
          <w:u w:val="none"/>
        </w:rPr>
        <w:t>during</w:t>
      </w:r>
      <w:r>
        <w:rPr>
          <w:spacing w:val="-4"/>
          <w:u w:val="none"/>
        </w:rPr>
        <w:t xml:space="preserve"> </w:t>
      </w:r>
      <w:r>
        <w:rPr>
          <w:u w:val="none"/>
        </w:rPr>
        <w:t>pandemics</w:t>
      </w:r>
      <w:r>
        <w:rPr>
          <w:spacing w:val="-5"/>
          <w:u w:val="none"/>
        </w:rPr>
        <w:t xml:space="preserve"> </w:t>
      </w:r>
      <w:r>
        <w:rPr>
          <w:u w:val="none"/>
        </w:rPr>
        <w:t>for</w:t>
      </w:r>
      <w:r>
        <w:rPr>
          <w:spacing w:val="-4"/>
          <w:u w:val="none"/>
        </w:rPr>
        <w:t xml:space="preserve"> </w:t>
      </w:r>
      <w:r>
        <w:rPr>
          <w:u w:val="none"/>
        </w:rPr>
        <w:t>offline</w:t>
      </w:r>
      <w:r>
        <w:rPr>
          <w:spacing w:val="-4"/>
          <w:u w:val="none"/>
        </w:rPr>
        <w:t xml:space="preserve"> mode</w:t>
      </w:r>
    </w:p>
    <w:p w14:paraId="77A13752">
      <w:pPr>
        <w:spacing w:before="180"/>
        <w:ind w:left="2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Reference:</w:t>
      </w:r>
      <w:r>
        <w:rPr>
          <w:rFonts w:ascii="Arial"/>
          <w:b/>
          <w:spacing w:val="36"/>
          <w:sz w:val="22"/>
        </w:rPr>
        <w:t xml:space="preserve">  </w:t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rFonts w:ascii="Arial"/>
          <w:b/>
          <w:color w:val="0462C0"/>
          <w:spacing w:val="-2"/>
          <w:sz w:val="22"/>
          <w:u w:val="single" w:color="0462C0"/>
        </w:rPr>
        <w:t>https://developer.ibm.com/patterns/ai-powered-backend-system-for-order-processing-during-pandemics/</w:t>
      </w:r>
      <w:r>
        <w:rPr>
          <w:rFonts w:ascii="Arial"/>
          <w:b/>
          <w:color w:val="0462C0"/>
          <w:spacing w:val="-2"/>
          <w:sz w:val="22"/>
          <w:u w:val="single" w:color="0462C0"/>
        </w:rPr>
        <w:fldChar w:fldCharType="end"/>
      </w:r>
    </w:p>
    <w:p w14:paraId="25F1FDD4">
      <w:pPr>
        <w:pStyle w:val="7"/>
        <w:spacing w:before="21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300355</wp:posOffset>
                </wp:positionV>
                <wp:extent cx="9053830" cy="2651125"/>
                <wp:effectExtent l="0" t="0" r="13970" b="635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53830" cy="2651125"/>
                          <a:chOff x="0" y="0"/>
                          <a:chExt cx="9053830" cy="26511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279900" y="4762"/>
                            <a:ext cx="4768850" cy="264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8850" h="2641600">
                                <a:moveTo>
                                  <a:pt x="2384425" y="2641599"/>
                                </a:moveTo>
                                <a:lnTo>
                                  <a:pt x="0" y="2641599"/>
                                </a:lnTo>
                                <a:lnTo>
                                  <a:pt x="0" y="0"/>
                                </a:lnTo>
                                <a:lnTo>
                                  <a:pt x="4768850" y="0"/>
                                </a:lnTo>
                                <a:lnTo>
                                  <a:pt x="4768850" y="2641599"/>
                                </a:lnTo>
                                <a:lnTo>
                                  <a:pt x="2384425" y="264159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9852"/>
                            <a:ext cx="4325620" cy="2481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9053830" cy="265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FF31FA">
                              <w:pPr>
                                <w:spacing w:before="69"/>
                                <w:ind w:left="512" w:right="0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Guidelines:</w:t>
                              </w:r>
                            </w:p>
                            <w:p w14:paraId="1371CE25">
                              <w:pPr>
                                <w:spacing w:before="195"/>
                                <w:ind w:left="7246" w:right="119" w:firstLine="360"/>
                                <w:jc w:val="left"/>
                                <w:rPr>
                                  <w:rFonts w:ascii="Arial"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sz w:val="28"/>
                                </w:rPr>
                                <w:t>Include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8"/>
                                </w:rPr>
                                <w:t>all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8"/>
                                </w:rPr>
                                <w:t>processes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8"/>
                                </w:rPr>
                                <w:t>(As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8"/>
                                </w:rPr>
                                <w:t>an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8"/>
                                </w:rPr>
                                <w:t>application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8"/>
                                </w:rPr>
                                <w:t>logic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8"/>
                                </w:rPr>
                                <w:t>/ Technology Block)</w:t>
                              </w:r>
                            </w:p>
                            <w:p w14:paraId="6E7CA5C3">
                              <w:pPr>
                                <w:spacing w:before="0"/>
                                <w:ind w:left="7606" w:right="119" w:firstLine="0"/>
                                <w:jc w:val="left"/>
                                <w:rPr>
                                  <w:rFonts w:ascii="Arial" w:hAnsi="Arial"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8"/>
                                </w:rPr>
                                <w:t>Provide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8"/>
                                </w:rPr>
                                <w:t>infrastructural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8"/>
                                </w:rPr>
                                <w:t>demarcation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8"/>
                                </w:rPr>
                                <w:t>(Local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8"/>
                                </w:rPr>
                                <w:t>Cloud) Indicate external interfaces (third party API’s etc.) Indicate Data Storage components / services Indicate interface to machine learning models (if</w:t>
                              </w:r>
                            </w:p>
                            <w:p w14:paraId="5DE91B06">
                              <w:pPr>
                                <w:spacing w:before="0"/>
                                <w:ind w:left="7246" w:right="0" w:firstLine="0"/>
                                <w:jc w:val="left"/>
                                <w:rPr>
                                  <w:rFonts w:ascii="Arial"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28"/>
                                </w:rPr>
                                <w:t>applicable)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3.65pt;height:208.75pt;width:712.9pt;mso-position-horizontal-relative:page;mso-wrap-distance-bottom:0pt;mso-wrap-distance-top:0pt;z-index:-251657216;mso-width-relative:page;mso-height-relative:page;" coordsize="9053830,2651125" o:gfxdata="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">
                <o:lock v:ext="edit" aspectratio="f"/>
                <v:shape id="Graphic 2" o:spid="_x0000_s1026" o:spt="100" style="position:absolute;left:4279900;top:4762;height:2641600;width:4768850;" filled="f" stroked="t" coordsize="4768850,2641600" o:gfxdata="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Mpo2r4A&#10;AADaAAAADwAAAAAAAAABACAAAAAiAAAAZHJzL2Rvd25yZXYueG1sUEsBAhQAFAAAAAgAh07iQDMv&#10;BZ47AAAAOQAAABAAAAAAAAAAAQAgAAAADQEAAGRycy9zaGFwZXhtbC54bWxQSwUGAAAAAAYABgBb&#10;AQAAtwMAAAAA&#10;" path="m2384425,2641599l0,2641599,0,0,4768850,0,4768850,2641599,2384425,2641599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Image 3" o:spid="_x0000_s1026" o:spt="75" type="#_x0000_t75" style="position:absolute;left:0;top:89852;height:2481579;width:4325620;" filled="f" o:preferrelative="t" stroked="f" coordsize="21600,21600" o:gfxdata="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F3Di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Textbox 4" o:spid="_x0000_s1026" o:spt="202" type="#_x0000_t202" style="position:absolute;left:0;top:0;height:2651125;width:9053830;" filled="f" stroked="f" coordsize="21600,21600" o:gfxdata="UEsDBAoAAAAAAIdO4kAAAAAAAAAAAAAAAAAEAAAAZHJzL1BLAwQUAAAACACHTuJAcQBg570AAADa&#10;AAAADwAAAGRycy9kb3ducmV2LnhtbEWPQWsCMRSE70L/Q3gFb5pYR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AGDn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FF31FA">
                        <w:pPr>
                          <w:spacing w:before="69"/>
                          <w:ind w:left="512" w:right="0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Guidelines:</w:t>
                        </w:r>
                      </w:p>
                      <w:p w14:paraId="1371CE25">
                        <w:pPr>
                          <w:spacing w:before="195"/>
                          <w:ind w:left="7246" w:right="119" w:firstLine="360"/>
                          <w:jc w:val="left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z w:val="28"/>
                          </w:rPr>
                          <w:t>Include</w:t>
                        </w:r>
                        <w:r>
                          <w:rPr>
                            <w:rFonts w:ascii="Arial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8"/>
                          </w:rPr>
                          <w:t>all</w:t>
                        </w:r>
                        <w:r>
                          <w:rPr>
                            <w:rFonts w:ascii="Arial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8"/>
                          </w:rPr>
                          <w:t>the</w:t>
                        </w:r>
                        <w:r>
                          <w:rPr>
                            <w:rFonts w:ascii="Arial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8"/>
                          </w:rPr>
                          <w:t>processes</w:t>
                        </w:r>
                        <w:r>
                          <w:rPr>
                            <w:rFonts w:ascii="Arial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8"/>
                          </w:rPr>
                          <w:t>(As</w:t>
                        </w:r>
                        <w:r>
                          <w:rPr>
                            <w:rFonts w:ascii="Arial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8"/>
                          </w:rPr>
                          <w:t>an</w:t>
                        </w:r>
                        <w:r>
                          <w:rPr>
                            <w:rFonts w:ascii="Arial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8"/>
                          </w:rPr>
                          <w:t>application</w:t>
                        </w:r>
                        <w:r>
                          <w:rPr>
                            <w:rFonts w:ascii="Arial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8"/>
                          </w:rPr>
                          <w:t>logic</w:t>
                        </w:r>
                        <w:r>
                          <w:rPr>
                            <w:rFonts w:ascii="Arial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8"/>
                          </w:rPr>
                          <w:t>/ Technology Block)</w:t>
                        </w:r>
                      </w:p>
                      <w:p w14:paraId="6E7CA5C3">
                        <w:pPr>
                          <w:spacing w:before="0"/>
                          <w:ind w:left="7606" w:right="119" w:firstLine="0"/>
                          <w:jc w:val="left"/>
                          <w:rPr>
                            <w:rFonts w:ascii="Arial" w:hAnsi="Arial"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sz w:val="28"/>
                          </w:rPr>
                          <w:t>Provide</w:t>
                        </w:r>
                        <w:r>
                          <w:rPr>
                            <w:rFonts w:ascii="Arial" w:hAnsi="Arial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8"/>
                          </w:rPr>
                          <w:t>infrastructural</w:t>
                        </w:r>
                        <w:r>
                          <w:rPr>
                            <w:rFonts w:ascii="Arial" w:hAnsi="Arial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8"/>
                          </w:rPr>
                          <w:t>demarcation</w:t>
                        </w:r>
                        <w:r>
                          <w:rPr>
                            <w:rFonts w:ascii="Arial" w:hAnsi="Arial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8"/>
                          </w:rPr>
                          <w:t>(Local</w:t>
                        </w:r>
                        <w:r>
                          <w:rPr>
                            <w:rFonts w:ascii="Arial" w:hAnsi="Arial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8"/>
                          </w:rPr>
                          <w:t>/</w:t>
                        </w:r>
                        <w:r>
                          <w:rPr>
                            <w:rFonts w:ascii="Arial" w:hAnsi="Arial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8"/>
                          </w:rPr>
                          <w:t>Cloud) Indicate external interfaces (third party API’s etc.) Indicate Data Storage components / services Indicate interface to machine learning models (if</w:t>
                        </w:r>
                      </w:p>
                      <w:p w14:paraId="5DE91B06">
                        <w:pPr>
                          <w:spacing w:before="0"/>
                          <w:ind w:left="7246" w:right="0" w:firstLine="0"/>
                          <w:jc w:val="left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8"/>
                          </w:rPr>
                          <w:t>applicable)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F4FD099">
      <w:pPr>
        <w:pStyle w:val="7"/>
        <w:spacing w:after="0"/>
        <w:rPr>
          <w:rFonts w:ascii="Arial"/>
          <w:b/>
          <w:sz w:val="20"/>
        </w:rPr>
        <w:sectPr>
          <w:pgSz w:w="16840" w:h="11910" w:orient="landscape"/>
          <w:pgMar w:top="1340" w:right="708" w:bottom="280" w:left="1417" w:header="720" w:footer="720" w:gutter="0"/>
          <w:cols w:space="720" w:num="1"/>
        </w:sectPr>
      </w:pPr>
    </w:p>
    <w:p w14:paraId="2B44CC68">
      <w:pPr>
        <w:pStyle w:val="7"/>
        <w:rPr>
          <w:rFonts w:ascii="Arial"/>
          <w:b/>
        </w:rPr>
      </w:pPr>
    </w:p>
    <w:p w14:paraId="4168346A">
      <w:pPr>
        <w:pStyle w:val="7"/>
        <w:spacing w:before="20"/>
        <w:rPr>
          <w:rFonts w:ascii="Arial"/>
          <w:b/>
        </w:rPr>
      </w:pPr>
    </w:p>
    <w:p w14:paraId="7AB6F62A">
      <w:pPr>
        <w:pStyle w:val="4"/>
        <w:rPr>
          <w:u w:val="none"/>
        </w:rPr>
      </w:pPr>
      <w:r>
        <w:rPr>
          <w:u w:val="none"/>
        </w:rPr>
        <w:t>Table-1</w:t>
      </w:r>
      <w:r>
        <w:rPr>
          <w:spacing w:val="-3"/>
          <w:u w:val="none"/>
        </w:rPr>
        <w:t xml:space="preserve"> </w:t>
      </w:r>
      <w:r>
        <w:rPr>
          <w:u w:val="none"/>
        </w:rPr>
        <w:t>:</w:t>
      </w:r>
      <w:r>
        <w:rPr>
          <w:spacing w:val="-4"/>
          <w:u w:val="none"/>
        </w:rPr>
        <w:t xml:space="preserve"> </w:t>
      </w:r>
      <w:r>
        <w:rPr>
          <w:u w:val="none"/>
        </w:rPr>
        <w:t>Components</w:t>
      </w:r>
      <w:r>
        <w:rPr>
          <w:spacing w:val="-3"/>
          <w:u w:val="none"/>
        </w:rPr>
        <w:t xml:space="preserve"> </w:t>
      </w:r>
      <w:r>
        <w:rPr>
          <w:u w:val="none"/>
        </w:rPr>
        <w:t>&amp;</w:t>
      </w:r>
      <w:r>
        <w:rPr>
          <w:spacing w:val="-3"/>
          <w:u w:val="none"/>
        </w:rPr>
        <w:t xml:space="preserve"> </w:t>
      </w:r>
      <w:r>
        <w:rPr>
          <w:spacing w:val="-2"/>
          <w:u w:val="none"/>
        </w:rPr>
        <w:t>Technologies:</w:t>
      </w:r>
    </w:p>
    <w:p w14:paraId="5F1DBB9C">
      <w:pPr>
        <w:pStyle w:val="7"/>
        <w:spacing w:before="8"/>
        <w:rPr>
          <w:rFonts w:ascii="Arial"/>
          <w:b/>
          <w:sz w:val="15"/>
        </w:rPr>
      </w:pPr>
    </w:p>
    <w:tbl>
      <w:tblPr>
        <w:tblStyle w:val="6"/>
        <w:tblW w:w="0" w:type="auto"/>
        <w:tblInd w:w="2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8"/>
        <w:gridCol w:w="4020"/>
        <w:gridCol w:w="5206"/>
        <w:gridCol w:w="4140"/>
      </w:tblGrid>
      <w:tr w14:paraId="44EDF5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838" w:type="dxa"/>
            <w:shd w:val="clear" w:color="auto" w:fill="D8E9F6"/>
          </w:tcPr>
          <w:p w14:paraId="3DC54983">
            <w:pPr>
              <w:pStyle w:val="8"/>
              <w:spacing w:line="253" w:lineRule="exact"/>
              <w:ind w:left="10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S.No</w:t>
            </w:r>
          </w:p>
        </w:tc>
        <w:tc>
          <w:tcPr>
            <w:tcW w:w="4020" w:type="dxa"/>
            <w:shd w:val="clear" w:color="auto" w:fill="D8E9F6"/>
          </w:tcPr>
          <w:p w14:paraId="35782C0A">
            <w:pPr>
              <w:pStyle w:val="8"/>
              <w:spacing w:line="253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Component</w:t>
            </w:r>
          </w:p>
        </w:tc>
        <w:tc>
          <w:tcPr>
            <w:tcW w:w="5206" w:type="dxa"/>
            <w:shd w:val="clear" w:color="auto" w:fill="D8E9F6"/>
          </w:tcPr>
          <w:p w14:paraId="598C10F7">
            <w:pPr>
              <w:pStyle w:val="8"/>
              <w:spacing w:line="253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4140" w:type="dxa"/>
            <w:shd w:val="clear" w:color="auto" w:fill="D8E9F6"/>
          </w:tcPr>
          <w:p w14:paraId="0C495081">
            <w:pPr>
              <w:pStyle w:val="8"/>
              <w:spacing w:line="253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Technology</w:t>
            </w:r>
          </w:p>
        </w:tc>
      </w:tr>
      <w:tr w14:paraId="60AF12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838" w:type="dxa"/>
          </w:tcPr>
          <w:p w14:paraId="229DB8B9">
            <w:pPr>
              <w:pStyle w:val="8"/>
              <w:spacing w:line="200" w:lineRule="exact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020" w:type="dxa"/>
          </w:tcPr>
          <w:p w14:paraId="6E20B4BE">
            <w:pPr>
              <w:pStyle w:val="8"/>
              <w:spacing w:line="200" w:lineRule="exact"/>
              <w:rPr>
                <w:sz w:val="18"/>
              </w:rPr>
            </w:pPr>
            <w:r>
              <w:rPr>
                <w:w w:val="90"/>
                <w:sz w:val="18"/>
              </w:rPr>
              <w:t>User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Interface</w:t>
            </w:r>
          </w:p>
        </w:tc>
        <w:tc>
          <w:tcPr>
            <w:tcW w:w="5206" w:type="dxa"/>
          </w:tcPr>
          <w:p w14:paraId="228B4D76">
            <w:pPr>
              <w:pStyle w:val="8"/>
              <w:spacing w:line="200" w:lineRule="exact"/>
              <w:rPr>
                <w:sz w:val="18"/>
              </w:rPr>
            </w:pPr>
            <w:r>
              <w:rPr>
                <w:w w:val="90"/>
                <w:sz w:val="18"/>
              </w:rPr>
              <w:t>Employee-facing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catalog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item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and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request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form.</w:t>
            </w:r>
          </w:p>
        </w:tc>
        <w:tc>
          <w:tcPr>
            <w:tcW w:w="4140" w:type="dxa"/>
          </w:tcPr>
          <w:p w14:paraId="38169A4C">
            <w:pPr>
              <w:pStyle w:val="8"/>
              <w:spacing w:line="200" w:lineRule="exact"/>
              <w:rPr>
                <w:sz w:val="18"/>
              </w:rPr>
            </w:pPr>
            <w:r>
              <w:rPr>
                <w:w w:val="90"/>
                <w:sz w:val="18"/>
              </w:rPr>
              <w:t>ServiceNow</w:t>
            </w:r>
            <w:r>
              <w:rPr>
                <w:spacing w:val="-2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Service</w:t>
            </w:r>
            <w:r>
              <w:rPr>
                <w:spacing w:val="-1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Catalog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/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Catalog</w:t>
            </w:r>
            <w:r>
              <w:rPr>
                <w:spacing w:val="-1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Item</w:t>
            </w:r>
          </w:p>
        </w:tc>
      </w:tr>
      <w:tr w14:paraId="6232B6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838" w:type="dxa"/>
          </w:tcPr>
          <w:p w14:paraId="15953D13">
            <w:pPr>
              <w:pStyle w:val="8"/>
              <w:spacing w:line="200" w:lineRule="exact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020" w:type="dxa"/>
          </w:tcPr>
          <w:p w14:paraId="72CFC166">
            <w:pPr>
              <w:pStyle w:val="8"/>
              <w:spacing w:line="200" w:lineRule="exact"/>
              <w:rPr>
                <w:sz w:val="18"/>
              </w:rPr>
            </w:pPr>
            <w:r>
              <w:rPr>
                <w:w w:val="90"/>
                <w:sz w:val="18"/>
              </w:rPr>
              <w:t>Request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5206" w:type="dxa"/>
          </w:tcPr>
          <w:p w14:paraId="720B6A96">
            <w:pPr>
              <w:pStyle w:val="8"/>
              <w:spacing w:line="200" w:lineRule="exact"/>
              <w:rPr>
                <w:sz w:val="18"/>
              </w:rPr>
            </w:pPr>
            <w:r>
              <w:rPr>
                <w:w w:val="90"/>
                <w:sz w:val="18"/>
              </w:rPr>
              <w:t>Creates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tracks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service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request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Requested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Item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(RITM).</w:t>
            </w:r>
          </w:p>
        </w:tc>
        <w:tc>
          <w:tcPr>
            <w:tcW w:w="4140" w:type="dxa"/>
          </w:tcPr>
          <w:p w14:paraId="1E28EC8B">
            <w:pPr>
              <w:pStyle w:val="8"/>
              <w:spacing w:line="200" w:lineRule="exact"/>
              <w:rPr>
                <w:sz w:val="18"/>
              </w:rPr>
            </w:pPr>
            <w:r>
              <w:rPr>
                <w:w w:val="90"/>
                <w:sz w:val="18"/>
              </w:rPr>
              <w:t>ServiceNow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Request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Management</w:t>
            </w:r>
          </w:p>
        </w:tc>
      </w:tr>
      <w:tr w14:paraId="0BEDC5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838" w:type="dxa"/>
          </w:tcPr>
          <w:p w14:paraId="6A5D6E6C">
            <w:pPr>
              <w:pStyle w:val="8"/>
              <w:spacing w:line="200" w:lineRule="exact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020" w:type="dxa"/>
          </w:tcPr>
          <w:p w14:paraId="026850F2">
            <w:pPr>
              <w:pStyle w:val="8"/>
              <w:spacing w:line="200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Automation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Logic</w:t>
            </w:r>
          </w:p>
        </w:tc>
        <w:tc>
          <w:tcPr>
            <w:tcW w:w="5206" w:type="dxa"/>
          </w:tcPr>
          <w:p w14:paraId="4494AAA0">
            <w:pPr>
              <w:pStyle w:val="8"/>
              <w:spacing w:line="200" w:lineRule="exact"/>
              <w:rPr>
                <w:sz w:val="18"/>
              </w:rPr>
            </w:pPr>
            <w:r>
              <w:rPr>
                <w:w w:val="90"/>
                <w:sz w:val="18"/>
              </w:rPr>
              <w:t>Controls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validation,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approval,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assignment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and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fulfillment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stages.</w:t>
            </w:r>
          </w:p>
        </w:tc>
        <w:tc>
          <w:tcPr>
            <w:tcW w:w="4140" w:type="dxa"/>
          </w:tcPr>
          <w:p w14:paraId="7D832678">
            <w:pPr>
              <w:pStyle w:val="8"/>
              <w:spacing w:line="200" w:lineRule="exact"/>
              <w:rPr>
                <w:sz w:val="18"/>
              </w:rPr>
            </w:pPr>
            <w:r>
              <w:rPr>
                <w:w w:val="90"/>
                <w:sz w:val="18"/>
              </w:rPr>
              <w:t>Flow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Designer</w:t>
            </w:r>
            <w:r>
              <w:rPr>
                <w:spacing w:val="-1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/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Workflow</w:t>
            </w:r>
          </w:p>
        </w:tc>
      </w:tr>
      <w:tr w14:paraId="4CAB2B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838" w:type="dxa"/>
          </w:tcPr>
          <w:p w14:paraId="1EB68ED2">
            <w:pPr>
              <w:pStyle w:val="8"/>
              <w:spacing w:before="101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020" w:type="dxa"/>
          </w:tcPr>
          <w:p w14:paraId="26B34B19">
            <w:pPr>
              <w:pStyle w:val="8"/>
              <w:spacing w:before="101"/>
              <w:rPr>
                <w:sz w:val="18"/>
              </w:rPr>
            </w:pPr>
            <w:r>
              <w:rPr>
                <w:w w:val="90"/>
                <w:sz w:val="18"/>
              </w:rPr>
              <w:t>Approval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5206" w:type="dxa"/>
          </w:tcPr>
          <w:p w14:paraId="642A4B7B">
            <w:pPr>
              <w:pStyle w:val="8"/>
              <w:spacing w:line="208" w:lineRule="exact"/>
              <w:rPr>
                <w:sz w:val="18"/>
              </w:rPr>
            </w:pPr>
            <w:r>
              <w:rPr>
                <w:w w:val="90"/>
                <w:sz w:val="18"/>
              </w:rPr>
              <w:t>Routes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requests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to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the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appropriate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approver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and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records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the</w:t>
            </w:r>
          </w:p>
          <w:p w14:paraId="67A1874B">
            <w:pPr>
              <w:pStyle w:val="8"/>
              <w:spacing w:before="2" w:line="20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decision.</w:t>
            </w:r>
          </w:p>
        </w:tc>
        <w:tc>
          <w:tcPr>
            <w:tcW w:w="4140" w:type="dxa"/>
          </w:tcPr>
          <w:p w14:paraId="19E590AD">
            <w:pPr>
              <w:pStyle w:val="8"/>
              <w:spacing w:before="101"/>
              <w:rPr>
                <w:sz w:val="18"/>
              </w:rPr>
            </w:pPr>
            <w:r>
              <w:rPr>
                <w:w w:val="90"/>
                <w:sz w:val="18"/>
              </w:rPr>
              <w:t>ServiceNow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Approvals</w:t>
            </w:r>
          </w:p>
        </w:tc>
      </w:tr>
      <w:tr w14:paraId="2F5088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838" w:type="dxa"/>
          </w:tcPr>
          <w:p w14:paraId="31FEC2E6">
            <w:pPr>
              <w:pStyle w:val="8"/>
              <w:spacing w:before="101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4020" w:type="dxa"/>
          </w:tcPr>
          <w:p w14:paraId="484323EB">
            <w:pPr>
              <w:pStyle w:val="8"/>
              <w:spacing w:before="101"/>
              <w:rPr>
                <w:sz w:val="18"/>
              </w:rPr>
            </w:pPr>
            <w:r>
              <w:rPr>
                <w:w w:val="90"/>
                <w:sz w:val="18"/>
              </w:rPr>
              <w:t>Assignment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&amp;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Fulfillment</w:t>
            </w:r>
          </w:p>
        </w:tc>
        <w:tc>
          <w:tcPr>
            <w:tcW w:w="5206" w:type="dxa"/>
          </w:tcPr>
          <w:p w14:paraId="077B0E1C">
            <w:pPr>
              <w:pStyle w:val="8"/>
              <w:spacing w:line="208" w:lineRule="exact"/>
              <w:rPr>
                <w:sz w:val="18"/>
              </w:rPr>
            </w:pPr>
            <w:r>
              <w:rPr>
                <w:w w:val="90"/>
                <w:sz w:val="18"/>
              </w:rPr>
              <w:t>Routes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approved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requests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the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Transport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team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records</w:t>
            </w:r>
          </w:p>
          <w:p w14:paraId="3EA4D6FE">
            <w:pPr>
              <w:pStyle w:val="8"/>
              <w:spacing w:before="2" w:line="20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fulfillment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information.</w:t>
            </w:r>
          </w:p>
        </w:tc>
        <w:tc>
          <w:tcPr>
            <w:tcW w:w="4140" w:type="dxa"/>
          </w:tcPr>
          <w:p w14:paraId="37F7B9EE">
            <w:pPr>
              <w:pStyle w:val="8"/>
              <w:spacing w:before="101"/>
              <w:rPr>
                <w:sz w:val="18"/>
              </w:rPr>
            </w:pPr>
            <w:r>
              <w:rPr>
                <w:w w:val="90"/>
                <w:sz w:val="18"/>
              </w:rPr>
              <w:t>Assignment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Groups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RITM</w:t>
            </w:r>
          </w:p>
        </w:tc>
      </w:tr>
      <w:tr w14:paraId="308A68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838" w:type="dxa"/>
          </w:tcPr>
          <w:p w14:paraId="2E4D365A">
            <w:pPr>
              <w:pStyle w:val="8"/>
              <w:spacing w:line="200" w:lineRule="exact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4020" w:type="dxa"/>
          </w:tcPr>
          <w:p w14:paraId="126E7922">
            <w:pPr>
              <w:pStyle w:val="8"/>
              <w:spacing w:line="200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Notifications</w:t>
            </w:r>
          </w:p>
        </w:tc>
        <w:tc>
          <w:tcPr>
            <w:tcW w:w="5206" w:type="dxa"/>
          </w:tcPr>
          <w:p w14:paraId="2E4FFAC0">
            <w:pPr>
              <w:pStyle w:val="8"/>
              <w:spacing w:line="200" w:lineRule="exact"/>
              <w:rPr>
                <w:sz w:val="18"/>
              </w:rPr>
            </w:pPr>
            <w:r>
              <w:rPr>
                <w:w w:val="90"/>
                <w:sz w:val="18"/>
              </w:rPr>
              <w:t>Sends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status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updates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relevant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users.</w:t>
            </w:r>
          </w:p>
        </w:tc>
        <w:tc>
          <w:tcPr>
            <w:tcW w:w="4140" w:type="dxa"/>
          </w:tcPr>
          <w:p w14:paraId="0CECA765">
            <w:pPr>
              <w:pStyle w:val="8"/>
              <w:spacing w:line="200" w:lineRule="exact"/>
              <w:rPr>
                <w:sz w:val="18"/>
              </w:rPr>
            </w:pPr>
            <w:r>
              <w:rPr>
                <w:w w:val="90"/>
                <w:sz w:val="18"/>
              </w:rPr>
              <w:t>ServiceNow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w w:val="95"/>
                <w:sz w:val="18"/>
              </w:rPr>
              <w:t>Notifications</w:t>
            </w:r>
          </w:p>
        </w:tc>
      </w:tr>
      <w:tr w14:paraId="1A05C3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838" w:type="dxa"/>
          </w:tcPr>
          <w:p w14:paraId="6B222D56">
            <w:pPr>
              <w:pStyle w:val="8"/>
              <w:spacing w:before="101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4020" w:type="dxa"/>
          </w:tcPr>
          <w:p w14:paraId="148343F3">
            <w:pPr>
              <w:pStyle w:val="8"/>
              <w:spacing w:before="101"/>
              <w:rPr>
                <w:sz w:val="18"/>
              </w:rPr>
            </w:pPr>
            <w:r>
              <w:rPr>
                <w:w w:val="90"/>
                <w:sz w:val="18"/>
              </w:rPr>
              <w:t>Data</w:t>
            </w:r>
            <w:r>
              <w:rPr>
                <w:spacing w:val="-5"/>
                <w:w w:val="9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5206" w:type="dxa"/>
          </w:tcPr>
          <w:p w14:paraId="67437BB1">
            <w:pPr>
              <w:pStyle w:val="8"/>
              <w:spacing w:line="208" w:lineRule="exact"/>
              <w:rPr>
                <w:sz w:val="18"/>
              </w:rPr>
            </w:pPr>
            <w:r>
              <w:rPr>
                <w:w w:val="90"/>
                <w:sz w:val="18"/>
              </w:rPr>
              <w:t>Stores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request,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variable,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approval,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assignment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task</w:t>
            </w:r>
          </w:p>
          <w:p w14:paraId="13BC42EF">
            <w:pPr>
              <w:pStyle w:val="8"/>
              <w:spacing w:before="2" w:line="20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information.</w:t>
            </w:r>
          </w:p>
        </w:tc>
        <w:tc>
          <w:tcPr>
            <w:tcW w:w="4140" w:type="dxa"/>
          </w:tcPr>
          <w:p w14:paraId="3E92F096">
            <w:pPr>
              <w:pStyle w:val="8"/>
              <w:spacing w:before="101"/>
              <w:rPr>
                <w:sz w:val="18"/>
              </w:rPr>
            </w:pPr>
            <w:r>
              <w:rPr>
                <w:w w:val="90"/>
                <w:sz w:val="18"/>
              </w:rPr>
              <w:t>ServiceNow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Platform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Database</w:t>
            </w:r>
          </w:p>
        </w:tc>
      </w:tr>
      <w:tr w14:paraId="20D1DC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838" w:type="dxa"/>
          </w:tcPr>
          <w:p w14:paraId="673D91AE">
            <w:pPr>
              <w:pStyle w:val="8"/>
              <w:spacing w:line="200" w:lineRule="exact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4020" w:type="dxa"/>
          </w:tcPr>
          <w:p w14:paraId="3E18E846">
            <w:pPr>
              <w:pStyle w:val="8"/>
              <w:spacing w:line="200" w:lineRule="exact"/>
              <w:rPr>
                <w:sz w:val="18"/>
              </w:rPr>
            </w:pPr>
            <w:r>
              <w:rPr>
                <w:w w:val="90"/>
                <w:sz w:val="18"/>
              </w:rPr>
              <w:t>Access</w:t>
            </w:r>
            <w:r>
              <w:rPr>
                <w:spacing w:val="-9"/>
                <w:w w:val="9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Control</w:t>
            </w:r>
          </w:p>
        </w:tc>
        <w:tc>
          <w:tcPr>
            <w:tcW w:w="5206" w:type="dxa"/>
          </w:tcPr>
          <w:p w14:paraId="532FC26D">
            <w:pPr>
              <w:pStyle w:val="8"/>
              <w:spacing w:line="200" w:lineRule="exact"/>
              <w:rPr>
                <w:sz w:val="18"/>
              </w:rPr>
            </w:pPr>
            <w:r>
              <w:rPr>
                <w:w w:val="90"/>
                <w:sz w:val="18"/>
              </w:rPr>
              <w:t>Controls</w:t>
            </w:r>
            <w:r>
              <w:rPr>
                <w:spacing w:val="-2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access</w:t>
            </w:r>
            <w:r>
              <w:rPr>
                <w:spacing w:val="-2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using</w:t>
            </w:r>
            <w:r>
              <w:rPr>
                <w:spacing w:val="-3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roles,</w:t>
            </w:r>
            <w:r>
              <w:rPr>
                <w:spacing w:val="-1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ACLs</w:t>
            </w:r>
            <w:r>
              <w:rPr>
                <w:spacing w:val="-2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and</w:t>
            </w:r>
            <w:r>
              <w:rPr>
                <w:spacing w:val="-1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platform</w:t>
            </w:r>
            <w:r>
              <w:rPr>
                <w:spacing w:val="-3"/>
                <w:w w:val="90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permissions.</w:t>
            </w:r>
          </w:p>
        </w:tc>
        <w:tc>
          <w:tcPr>
            <w:tcW w:w="4140" w:type="dxa"/>
          </w:tcPr>
          <w:p w14:paraId="73E32676">
            <w:pPr>
              <w:pStyle w:val="8"/>
              <w:spacing w:line="200" w:lineRule="exact"/>
              <w:rPr>
                <w:sz w:val="18"/>
              </w:rPr>
            </w:pPr>
            <w:r>
              <w:rPr>
                <w:w w:val="90"/>
                <w:sz w:val="18"/>
              </w:rPr>
              <w:t>ServiceNow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Roles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ACLs</w:t>
            </w:r>
          </w:p>
        </w:tc>
      </w:tr>
      <w:tr w14:paraId="78FE28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838" w:type="dxa"/>
          </w:tcPr>
          <w:p w14:paraId="2DB62462">
            <w:pPr>
              <w:pStyle w:val="8"/>
              <w:spacing w:before="101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4020" w:type="dxa"/>
          </w:tcPr>
          <w:p w14:paraId="1A02DC2B">
            <w:pPr>
              <w:pStyle w:val="8"/>
              <w:spacing w:before="101"/>
              <w:rPr>
                <w:sz w:val="18"/>
              </w:rPr>
            </w:pPr>
            <w:r>
              <w:rPr>
                <w:spacing w:val="-2"/>
                <w:sz w:val="18"/>
              </w:rPr>
              <w:t>Deployment</w:t>
            </w:r>
          </w:p>
        </w:tc>
        <w:tc>
          <w:tcPr>
            <w:tcW w:w="5206" w:type="dxa"/>
          </w:tcPr>
          <w:p w14:paraId="3B4A32D5">
            <w:pPr>
              <w:pStyle w:val="8"/>
              <w:spacing w:line="208" w:lineRule="exact"/>
              <w:rPr>
                <w:sz w:val="18"/>
              </w:rPr>
            </w:pPr>
            <w:r>
              <w:rPr>
                <w:w w:val="90"/>
                <w:sz w:val="18"/>
              </w:rPr>
              <w:t>Moves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configuration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between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instances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for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testing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and</w:t>
            </w:r>
          </w:p>
          <w:p w14:paraId="3F1F0C7A">
            <w:pPr>
              <w:pStyle w:val="8"/>
              <w:spacing w:before="2" w:line="20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deployment.</w:t>
            </w:r>
          </w:p>
        </w:tc>
        <w:tc>
          <w:tcPr>
            <w:tcW w:w="4140" w:type="dxa"/>
          </w:tcPr>
          <w:p w14:paraId="048C2D28">
            <w:pPr>
              <w:pStyle w:val="8"/>
              <w:spacing w:before="101"/>
              <w:rPr>
                <w:sz w:val="18"/>
              </w:rPr>
            </w:pPr>
            <w:r>
              <w:rPr>
                <w:spacing w:val="-7"/>
                <w:sz w:val="18"/>
              </w:rPr>
              <w:t>Update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Sets</w:t>
            </w:r>
          </w:p>
        </w:tc>
      </w:tr>
    </w:tbl>
    <w:p w14:paraId="114C54B7">
      <w:pPr>
        <w:pStyle w:val="7"/>
        <w:spacing w:before="180"/>
        <w:rPr>
          <w:rFonts w:ascii="Arial"/>
          <w:b/>
        </w:rPr>
      </w:pPr>
    </w:p>
    <w:p w14:paraId="3D5F9DE6">
      <w:pPr>
        <w:pStyle w:val="4"/>
        <w:rPr>
          <w:u w:val="none"/>
        </w:rPr>
      </w:pPr>
      <w:r>
        <w:rPr>
          <w:u w:val="none"/>
        </w:rPr>
        <w:t>Table-2:</w:t>
      </w:r>
      <w:r>
        <w:rPr>
          <w:spacing w:val="-8"/>
          <w:u w:val="none"/>
        </w:rPr>
        <w:t xml:space="preserve"> </w:t>
      </w:r>
      <w:r>
        <w:rPr>
          <w:u w:val="none"/>
        </w:rPr>
        <w:t>Application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Characteristics:</w:t>
      </w:r>
    </w:p>
    <w:p w14:paraId="3DD12C17">
      <w:pPr>
        <w:pStyle w:val="7"/>
        <w:spacing w:before="8"/>
        <w:rPr>
          <w:rFonts w:ascii="Arial"/>
          <w:b/>
          <w:sz w:val="15"/>
        </w:rPr>
      </w:pPr>
    </w:p>
    <w:tbl>
      <w:tblPr>
        <w:tblStyle w:val="6"/>
        <w:tblW w:w="0" w:type="auto"/>
        <w:tblInd w:w="2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6"/>
        <w:gridCol w:w="3970"/>
        <w:gridCol w:w="5168"/>
        <w:gridCol w:w="4100"/>
      </w:tblGrid>
      <w:tr w14:paraId="740A13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826" w:type="dxa"/>
            <w:shd w:val="clear" w:color="auto" w:fill="D8E9F6"/>
          </w:tcPr>
          <w:p w14:paraId="4E09DA78">
            <w:pPr>
              <w:pStyle w:val="8"/>
              <w:spacing w:line="253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S.No</w:t>
            </w:r>
          </w:p>
        </w:tc>
        <w:tc>
          <w:tcPr>
            <w:tcW w:w="3970" w:type="dxa"/>
            <w:shd w:val="clear" w:color="auto" w:fill="D8E9F6"/>
          </w:tcPr>
          <w:p w14:paraId="7ECBD5F9">
            <w:pPr>
              <w:pStyle w:val="8"/>
              <w:spacing w:line="253" w:lineRule="exact"/>
              <w:ind w:left="10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Characteristics</w:t>
            </w:r>
          </w:p>
        </w:tc>
        <w:tc>
          <w:tcPr>
            <w:tcW w:w="5168" w:type="dxa"/>
            <w:shd w:val="clear" w:color="auto" w:fill="D8E9F6"/>
          </w:tcPr>
          <w:p w14:paraId="35106B90">
            <w:pPr>
              <w:pStyle w:val="8"/>
              <w:spacing w:line="253" w:lineRule="exact"/>
              <w:ind w:left="10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4100" w:type="dxa"/>
            <w:shd w:val="clear" w:color="auto" w:fill="D8E9F6"/>
          </w:tcPr>
          <w:p w14:paraId="08A8F372">
            <w:pPr>
              <w:pStyle w:val="8"/>
              <w:spacing w:line="253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Technology</w:t>
            </w:r>
          </w:p>
        </w:tc>
      </w:tr>
      <w:tr w14:paraId="69387C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826" w:type="dxa"/>
          </w:tcPr>
          <w:p w14:paraId="5621F0EB">
            <w:pPr>
              <w:pStyle w:val="8"/>
              <w:spacing w:before="100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970" w:type="dxa"/>
          </w:tcPr>
          <w:p w14:paraId="45BC2E9F">
            <w:pPr>
              <w:pStyle w:val="8"/>
              <w:spacing w:before="100"/>
              <w:ind w:left="109"/>
              <w:rPr>
                <w:sz w:val="18"/>
              </w:rPr>
            </w:pPr>
            <w:r>
              <w:rPr>
                <w:w w:val="90"/>
                <w:sz w:val="18"/>
              </w:rPr>
              <w:t>Open-Source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Frameworks</w:t>
            </w:r>
          </w:p>
        </w:tc>
        <w:tc>
          <w:tcPr>
            <w:tcW w:w="5168" w:type="dxa"/>
          </w:tcPr>
          <w:p w14:paraId="428CB0DA">
            <w:pPr>
              <w:pStyle w:val="8"/>
              <w:spacing w:line="207" w:lineRule="exact"/>
              <w:ind w:left="109"/>
              <w:rPr>
                <w:sz w:val="18"/>
              </w:rPr>
            </w:pPr>
            <w:r>
              <w:rPr>
                <w:w w:val="90"/>
                <w:sz w:val="18"/>
              </w:rPr>
              <w:t>No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separate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open-source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application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framework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is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required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for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the</w:t>
            </w:r>
          </w:p>
          <w:p w14:paraId="420CF542">
            <w:pPr>
              <w:pStyle w:val="8"/>
              <w:spacing w:before="2" w:line="210" w:lineRule="exact"/>
              <w:ind w:left="109"/>
              <w:rPr>
                <w:sz w:val="18"/>
              </w:rPr>
            </w:pPr>
            <w:r>
              <w:rPr>
                <w:w w:val="90"/>
                <w:sz w:val="18"/>
              </w:rPr>
              <w:t>core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solution;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ServiceNow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platform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capabilities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are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used.</w:t>
            </w:r>
          </w:p>
        </w:tc>
        <w:tc>
          <w:tcPr>
            <w:tcW w:w="4100" w:type="dxa"/>
          </w:tcPr>
          <w:p w14:paraId="01ADE51B">
            <w:pPr>
              <w:pStyle w:val="8"/>
              <w:spacing w:before="100"/>
              <w:rPr>
                <w:sz w:val="18"/>
              </w:rPr>
            </w:pPr>
            <w:r>
              <w:rPr>
                <w:spacing w:val="-2"/>
                <w:sz w:val="18"/>
              </w:rPr>
              <w:t>ServiceNow</w:t>
            </w:r>
          </w:p>
        </w:tc>
      </w:tr>
      <w:tr w14:paraId="548157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826" w:type="dxa"/>
          </w:tcPr>
          <w:p w14:paraId="4C54A89B">
            <w:pPr>
              <w:pStyle w:val="8"/>
              <w:spacing w:before="100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970" w:type="dxa"/>
          </w:tcPr>
          <w:p w14:paraId="37BBF03C">
            <w:pPr>
              <w:pStyle w:val="8"/>
              <w:spacing w:before="100"/>
              <w:ind w:left="109"/>
              <w:rPr>
                <w:sz w:val="18"/>
              </w:rPr>
            </w:pPr>
            <w:r>
              <w:rPr>
                <w:w w:val="90"/>
                <w:sz w:val="18"/>
              </w:rPr>
              <w:t>Security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Implementations</w:t>
            </w:r>
          </w:p>
        </w:tc>
        <w:tc>
          <w:tcPr>
            <w:tcW w:w="5168" w:type="dxa"/>
          </w:tcPr>
          <w:p w14:paraId="75C695F6">
            <w:pPr>
              <w:pStyle w:val="8"/>
              <w:spacing w:line="207" w:lineRule="exact"/>
              <w:ind w:left="109"/>
              <w:rPr>
                <w:sz w:val="18"/>
              </w:rPr>
            </w:pPr>
            <w:r>
              <w:rPr>
                <w:w w:val="90"/>
                <w:sz w:val="18"/>
              </w:rPr>
              <w:t>Role-based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access,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ACLs,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authentication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controlled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access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to</w:t>
            </w:r>
          </w:p>
          <w:p w14:paraId="6F6CE9FD">
            <w:pPr>
              <w:pStyle w:val="8"/>
              <w:spacing w:before="2" w:line="210" w:lineRule="exact"/>
              <w:ind w:left="109"/>
              <w:rPr>
                <w:sz w:val="18"/>
              </w:rPr>
            </w:pPr>
            <w:r>
              <w:rPr>
                <w:w w:val="90"/>
                <w:sz w:val="18"/>
              </w:rPr>
              <w:t>catalog,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request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and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fulfillment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records.</w:t>
            </w:r>
          </w:p>
        </w:tc>
        <w:tc>
          <w:tcPr>
            <w:tcW w:w="4100" w:type="dxa"/>
          </w:tcPr>
          <w:p w14:paraId="262DFB4D">
            <w:pPr>
              <w:pStyle w:val="8"/>
              <w:spacing w:before="100"/>
              <w:rPr>
                <w:sz w:val="18"/>
              </w:rPr>
            </w:pPr>
            <w:r>
              <w:rPr>
                <w:w w:val="90"/>
                <w:sz w:val="18"/>
              </w:rPr>
              <w:t>ServiceNow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Roles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ACLs</w:t>
            </w:r>
          </w:p>
        </w:tc>
      </w:tr>
      <w:tr w14:paraId="43D9C0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826" w:type="dxa"/>
          </w:tcPr>
          <w:p w14:paraId="0104366D">
            <w:pPr>
              <w:pStyle w:val="8"/>
              <w:spacing w:before="100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970" w:type="dxa"/>
          </w:tcPr>
          <w:p w14:paraId="6CCF1266">
            <w:pPr>
              <w:pStyle w:val="8"/>
              <w:spacing w:before="100"/>
              <w:ind w:left="109"/>
              <w:rPr>
                <w:sz w:val="18"/>
              </w:rPr>
            </w:pPr>
            <w:r>
              <w:rPr>
                <w:w w:val="90"/>
                <w:sz w:val="18"/>
              </w:rPr>
              <w:t>Scalable</w:t>
            </w:r>
            <w:r>
              <w:rPr>
                <w:spacing w:val="-4"/>
                <w:w w:val="9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Architecture</w:t>
            </w:r>
          </w:p>
        </w:tc>
        <w:tc>
          <w:tcPr>
            <w:tcW w:w="5168" w:type="dxa"/>
          </w:tcPr>
          <w:p w14:paraId="2B9FD49B">
            <w:pPr>
              <w:pStyle w:val="8"/>
              <w:spacing w:line="207" w:lineRule="exact"/>
              <w:ind w:left="109"/>
              <w:rPr>
                <w:sz w:val="18"/>
              </w:rPr>
            </w:pPr>
            <w:r>
              <w:rPr>
                <w:w w:val="90"/>
                <w:sz w:val="18"/>
              </w:rPr>
              <w:t>Supports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additional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request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variables,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approval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stages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and</w:t>
            </w:r>
          </w:p>
          <w:p w14:paraId="7D684C10">
            <w:pPr>
              <w:pStyle w:val="8"/>
              <w:spacing w:before="2" w:line="210" w:lineRule="exact"/>
              <w:ind w:left="109"/>
              <w:rPr>
                <w:sz w:val="18"/>
              </w:rPr>
            </w:pPr>
            <w:r>
              <w:rPr>
                <w:w w:val="90"/>
                <w:sz w:val="18"/>
              </w:rPr>
              <w:t>fulfillment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rules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demand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grows.</w:t>
            </w:r>
          </w:p>
        </w:tc>
        <w:tc>
          <w:tcPr>
            <w:tcW w:w="4100" w:type="dxa"/>
          </w:tcPr>
          <w:p w14:paraId="0902EDE1">
            <w:pPr>
              <w:pStyle w:val="8"/>
              <w:spacing w:before="100"/>
              <w:rPr>
                <w:sz w:val="18"/>
              </w:rPr>
            </w:pPr>
            <w:r>
              <w:rPr>
                <w:w w:val="90"/>
                <w:sz w:val="18"/>
              </w:rPr>
              <w:t>ServiceNow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Platform</w:t>
            </w:r>
          </w:p>
        </w:tc>
      </w:tr>
      <w:tr w14:paraId="6A4A1E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826" w:type="dxa"/>
          </w:tcPr>
          <w:p w14:paraId="4EEA8EF1">
            <w:pPr>
              <w:pStyle w:val="8"/>
              <w:spacing w:before="100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3970" w:type="dxa"/>
          </w:tcPr>
          <w:p w14:paraId="5F80935D">
            <w:pPr>
              <w:pStyle w:val="8"/>
              <w:spacing w:before="100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Availability</w:t>
            </w:r>
          </w:p>
        </w:tc>
        <w:tc>
          <w:tcPr>
            <w:tcW w:w="5168" w:type="dxa"/>
          </w:tcPr>
          <w:p w14:paraId="421ED8DB">
            <w:pPr>
              <w:pStyle w:val="8"/>
              <w:spacing w:line="207" w:lineRule="exact"/>
              <w:ind w:left="109"/>
              <w:rPr>
                <w:sz w:val="18"/>
              </w:rPr>
            </w:pPr>
            <w:r>
              <w:rPr>
                <w:w w:val="90"/>
                <w:sz w:val="18"/>
              </w:rPr>
              <w:t>Cloud-hosted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ServiceNow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platform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provides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access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to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the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catalog</w:t>
            </w:r>
          </w:p>
          <w:p w14:paraId="4674DFB9">
            <w:pPr>
              <w:pStyle w:val="8"/>
              <w:spacing w:before="2" w:line="210" w:lineRule="exact"/>
              <w:ind w:left="109"/>
              <w:rPr>
                <w:sz w:val="18"/>
              </w:rPr>
            </w:pPr>
            <w:r>
              <w:rPr>
                <w:w w:val="90"/>
                <w:sz w:val="18"/>
              </w:rPr>
              <w:t>and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request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records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according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to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platform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availability.</w:t>
            </w:r>
          </w:p>
        </w:tc>
        <w:tc>
          <w:tcPr>
            <w:tcW w:w="4100" w:type="dxa"/>
          </w:tcPr>
          <w:p w14:paraId="6F09A9E3">
            <w:pPr>
              <w:pStyle w:val="8"/>
              <w:spacing w:before="100"/>
              <w:rPr>
                <w:sz w:val="18"/>
              </w:rPr>
            </w:pPr>
            <w:r>
              <w:rPr>
                <w:spacing w:val="-2"/>
                <w:sz w:val="18"/>
              </w:rPr>
              <w:t>ServiceNow</w:t>
            </w:r>
          </w:p>
        </w:tc>
      </w:tr>
      <w:tr w14:paraId="6C7389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826" w:type="dxa"/>
          </w:tcPr>
          <w:p w14:paraId="41ACF47A">
            <w:pPr>
              <w:pStyle w:val="8"/>
              <w:spacing w:before="100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3970" w:type="dxa"/>
          </w:tcPr>
          <w:p w14:paraId="66B6C0B5">
            <w:pPr>
              <w:pStyle w:val="8"/>
              <w:spacing w:before="100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Performance</w:t>
            </w:r>
          </w:p>
        </w:tc>
        <w:tc>
          <w:tcPr>
            <w:tcW w:w="5168" w:type="dxa"/>
          </w:tcPr>
          <w:p w14:paraId="64916CDF">
            <w:pPr>
              <w:pStyle w:val="8"/>
              <w:spacing w:line="207" w:lineRule="exact"/>
              <w:ind w:left="109"/>
              <w:rPr>
                <w:sz w:val="18"/>
              </w:rPr>
            </w:pPr>
            <w:r>
              <w:rPr>
                <w:w w:val="90"/>
                <w:sz w:val="18"/>
              </w:rPr>
              <w:t>Use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mandatory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fields,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efficient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flow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conditions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and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targeted</w:t>
            </w:r>
          </w:p>
          <w:p w14:paraId="61B34437">
            <w:pPr>
              <w:pStyle w:val="8"/>
              <w:spacing w:before="2" w:line="210" w:lineRule="exact"/>
              <w:ind w:left="109"/>
              <w:rPr>
                <w:sz w:val="18"/>
              </w:rPr>
            </w:pPr>
            <w:r>
              <w:rPr>
                <w:w w:val="90"/>
                <w:sz w:val="18"/>
              </w:rPr>
              <w:t>notifications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to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minimize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unnecessary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processing.</w:t>
            </w:r>
          </w:p>
        </w:tc>
        <w:tc>
          <w:tcPr>
            <w:tcW w:w="4100" w:type="dxa"/>
          </w:tcPr>
          <w:p w14:paraId="0A4DADAD">
            <w:pPr>
              <w:pStyle w:val="8"/>
              <w:spacing w:before="100"/>
              <w:rPr>
                <w:sz w:val="18"/>
              </w:rPr>
            </w:pPr>
            <w:r>
              <w:rPr>
                <w:w w:val="90"/>
                <w:sz w:val="18"/>
              </w:rPr>
              <w:t>Flow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Designer</w:t>
            </w:r>
            <w:r>
              <w:rPr>
                <w:spacing w:val="-1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/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ServiceNow</w:t>
            </w:r>
          </w:p>
        </w:tc>
      </w:tr>
    </w:tbl>
    <w:p w14:paraId="6067A0B8">
      <w:pPr>
        <w:pStyle w:val="7"/>
        <w:rPr>
          <w:rFonts w:ascii="Arial"/>
          <w:b/>
        </w:rPr>
      </w:pPr>
    </w:p>
    <w:p w14:paraId="41DF2A5C">
      <w:pPr>
        <w:pStyle w:val="7"/>
        <w:rPr>
          <w:rFonts w:ascii="Arial"/>
          <w:b/>
        </w:rPr>
      </w:pPr>
    </w:p>
    <w:p w14:paraId="18185F9B">
      <w:pPr>
        <w:pStyle w:val="7"/>
        <w:spacing w:before="105"/>
        <w:rPr>
          <w:rFonts w:ascii="Arial"/>
          <w:b/>
        </w:rPr>
      </w:pPr>
    </w:p>
    <w:p w14:paraId="7BF800FF">
      <w:pPr>
        <w:spacing w:before="0"/>
        <w:ind w:left="2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References:</w:t>
      </w:r>
    </w:p>
    <w:p w14:paraId="6F3EC58B">
      <w:pPr>
        <w:spacing w:after="0"/>
        <w:jc w:val="left"/>
        <w:rPr>
          <w:rFonts w:ascii="Arial"/>
          <w:b/>
          <w:sz w:val="22"/>
        </w:rPr>
        <w:sectPr>
          <w:pgSz w:w="16840" w:h="11910" w:orient="landscape"/>
          <w:pgMar w:top="1340" w:right="708" w:bottom="280" w:left="1417" w:header="720" w:footer="720" w:gutter="0"/>
          <w:cols w:space="720" w:num="1"/>
        </w:sectPr>
      </w:pPr>
    </w:p>
    <w:p w14:paraId="42C602D2">
      <w:pPr>
        <w:spacing w:before="93"/>
        <w:ind w:left="25" w:right="0" w:firstLine="0"/>
        <w:jc w:val="left"/>
        <w:rPr>
          <w:rFonts w:ascii="Arial"/>
          <w:b/>
          <w:sz w:val="22"/>
        </w:rPr>
      </w:pPr>
      <w:r>
        <w:fldChar w:fldCharType="begin"/>
      </w:r>
      <w:r>
        <w:instrText xml:space="preserve"> HYPERLINK "https://c4model.com/" \h </w:instrText>
      </w:r>
      <w:r>
        <w:fldChar w:fldCharType="separate"/>
      </w:r>
      <w:r>
        <w:rPr>
          <w:rFonts w:ascii="Arial"/>
          <w:b/>
          <w:color w:val="0462C0"/>
          <w:spacing w:val="-2"/>
          <w:sz w:val="22"/>
          <w:u w:val="single" w:color="0462C0"/>
        </w:rPr>
        <w:t>https://c4model.com/</w:t>
      </w:r>
      <w:r>
        <w:rPr>
          <w:rFonts w:ascii="Arial"/>
          <w:b/>
          <w:color w:val="0462C0"/>
          <w:spacing w:val="-2"/>
          <w:sz w:val="22"/>
          <w:u w:val="single" w:color="0462C0"/>
        </w:rPr>
        <w:fldChar w:fldCharType="end"/>
      </w:r>
    </w:p>
    <w:p w14:paraId="5EB63849">
      <w:pPr>
        <w:spacing w:before="180" w:line="410" w:lineRule="auto"/>
        <w:ind w:left="25" w:right="4755" w:firstLine="0"/>
        <w:jc w:val="left"/>
        <w:rPr>
          <w:rFonts w:ascii="Arial"/>
          <w:b/>
          <w:sz w:val="22"/>
        </w:rPr>
      </w:pPr>
      <w:r>
        <w:fldChar w:fldCharType="begin"/>
      </w:r>
      <w:r>
        <w:instrText xml:space="preserve"> HYPERLINK "https://developer.ibm.com/patterns/online-order-processing-system-during-pandemic/" \h </w:instrText>
      </w:r>
      <w:r>
        <w:fldChar w:fldCharType="separate"/>
      </w:r>
      <w:r>
        <w:rPr>
          <w:rFonts w:ascii="Arial"/>
          <w:b/>
          <w:color w:val="0462C0"/>
          <w:spacing w:val="-2"/>
          <w:sz w:val="22"/>
          <w:u w:val="single" w:color="0462C0"/>
        </w:rPr>
        <w:t>https://developer.ibm.com/patterns/online-order-processing-system-during-pandemic/</w:t>
      </w:r>
      <w:r>
        <w:rPr>
          <w:rFonts w:ascii="Arial"/>
          <w:b/>
          <w:color w:val="0462C0"/>
          <w:spacing w:val="-2"/>
          <w:sz w:val="22"/>
          <w:u w:val="single" w:color="0462C0"/>
        </w:rPr>
        <w:fldChar w:fldCharType="end"/>
      </w:r>
      <w:r>
        <w:rPr>
          <w:rFonts w:ascii="Arial"/>
          <w:b/>
          <w:color w:val="0462C0"/>
          <w:spacing w:val="-2"/>
          <w:sz w:val="22"/>
        </w:rPr>
        <w:t xml:space="preserve"> </w:t>
      </w:r>
      <w:r>
        <w:fldChar w:fldCharType="begin"/>
      </w:r>
      <w:r>
        <w:instrText xml:space="preserve"> HYPERLINK "https://www.ibm.com/cloud/architecture" \h </w:instrText>
      </w:r>
      <w:r>
        <w:fldChar w:fldCharType="separate"/>
      </w:r>
      <w:r>
        <w:rPr>
          <w:rFonts w:ascii="Arial"/>
          <w:b/>
          <w:color w:val="0462C0"/>
          <w:spacing w:val="-2"/>
          <w:sz w:val="22"/>
          <w:u w:val="single" w:color="0462C0"/>
        </w:rPr>
        <w:t>https://www.ibm.com/cloud/architecture</w:t>
      </w:r>
      <w:r>
        <w:rPr>
          <w:rFonts w:ascii="Arial"/>
          <w:b/>
          <w:color w:val="0462C0"/>
          <w:spacing w:val="-2"/>
          <w:sz w:val="22"/>
          <w:u w:val="single" w:color="0462C0"/>
        </w:rPr>
        <w:fldChar w:fldCharType="end"/>
      </w:r>
    </w:p>
    <w:p w14:paraId="0DC7652C">
      <w:pPr>
        <w:spacing w:before="1"/>
        <w:ind w:left="25" w:right="0" w:firstLine="0"/>
        <w:jc w:val="left"/>
        <w:rPr>
          <w:rFonts w:ascii="Arial"/>
          <w:b/>
          <w:sz w:val="22"/>
        </w:rPr>
      </w:pPr>
      <w:r>
        <w:fldChar w:fldCharType="begin"/>
      </w:r>
      <w:r>
        <w:instrText xml:space="preserve"> HYPERLINK "https://aws.amazon.com/architecture" \h </w:instrText>
      </w:r>
      <w:r>
        <w:fldChar w:fldCharType="separate"/>
      </w:r>
      <w:r>
        <w:rPr>
          <w:rFonts w:ascii="Arial"/>
          <w:b/>
          <w:color w:val="0462C0"/>
          <w:spacing w:val="-2"/>
          <w:sz w:val="22"/>
          <w:u w:val="single" w:color="0462C0"/>
        </w:rPr>
        <w:t>https://aws.amazon.com/architecture</w:t>
      </w:r>
      <w:r>
        <w:rPr>
          <w:rFonts w:ascii="Arial"/>
          <w:b/>
          <w:color w:val="0462C0"/>
          <w:spacing w:val="-2"/>
          <w:sz w:val="22"/>
          <w:u w:val="single" w:color="0462C0"/>
        </w:rPr>
        <w:fldChar w:fldCharType="end"/>
      </w:r>
    </w:p>
    <w:p w14:paraId="1BD45579">
      <w:pPr>
        <w:spacing w:before="180"/>
        <w:ind w:left="25" w:right="0" w:firstLine="0"/>
        <w:jc w:val="left"/>
        <w:rPr>
          <w:rFonts w:ascii="Arial"/>
          <w:b/>
          <w:sz w:val="22"/>
        </w:rPr>
      </w:pPr>
      <w:r>
        <w:fldChar w:fldCharType="begin"/>
      </w:r>
      <w:r>
        <w:instrText xml:space="preserve"> HYPERLINK "https://medium.com/the-internal-startup/how-to-draw-useful-technical-architecture-diagrams-2d20c9fda90d" \h </w:instrText>
      </w:r>
      <w:r>
        <w:fldChar w:fldCharType="separate"/>
      </w:r>
      <w:r>
        <w:rPr>
          <w:rFonts w:ascii="Arial"/>
          <w:b/>
          <w:color w:val="0462C0"/>
          <w:spacing w:val="-2"/>
          <w:sz w:val="22"/>
          <w:u w:val="single" w:color="0462C0"/>
        </w:rPr>
        <w:t>https://medium.com/the-internal-startup/how-to-draw-useful-technical-architecture-diagrams-2d20c9fda90d</w:t>
      </w:r>
      <w:r>
        <w:rPr>
          <w:rFonts w:ascii="Arial"/>
          <w:b/>
          <w:color w:val="0462C0"/>
          <w:spacing w:val="-2"/>
          <w:sz w:val="22"/>
          <w:u w:val="single" w:color="0462C0"/>
        </w:rPr>
        <w:fldChar w:fldCharType="end"/>
      </w:r>
    </w:p>
    <w:p w14:paraId="091B9781">
      <w:pPr>
        <w:pStyle w:val="7"/>
        <w:rPr>
          <w:rFonts w:ascii="Arial"/>
          <w:b/>
          <w:sz w:val="26"/>
        </w:rPr>
      </w:pPr>
    </w:p>
    <w:p w14:paraId="52377DF5">
      <w:pPr>
        <w:pStyle w:val="7"/>
        <w:rPr>
          <w:rFonts w:ascii="Arial"/>
          <w:b/>
          <w:sz w:val="26"/>
        </w:rPr>
      </w:pPr>
    </w:p>
    <w:p w14:paraId="737BB820">
      <w:pPr>
        <w:pStyle w:val="7"/>
        <w:rPr>
          <w:rFonts w:ascii="Arial"/>
          <w:b/>
          <w:sz w:val="26"/>
        </w:rPr>
      </w:pPr>
    </w:p>
    <w:p w14:paraId="35AFBEBE">
      <w:pPr>
        <w:pStyle w:val="7"/>
        <w:spacing w:before="270"/>
        <w:rPr>
          <w:rFonts w:ascii="Arial"/>
          <w:b/>
          <w:sz w:val="26"/>
        </w:rPr>
      </w:pPr>
    </w:p>
    <w:p w14:paraId="1E985E18">
      <w:pPr>
        <w:pStyle w:val="2"/>
      </w:pPr>
      <w:r>
        <w:rPr>
          <w:w w:val="85"/>
        </w:rPr>
        <w:t>Technical</w:t>
      </w:r>
      <w:r>
        <w:rPr>
          <w:spacing w:val="-4"/>
          <w:w w:val="85"/>
        </w:rPr>
        <w:t xml:space="preserve"> </w:t>
      </w:r>
      <w:r>
        <w:rPr>
          <w:w w:val="85"/>
        </w:rPr>
        <w:t>Architecture</w:t>
      </w:r>
      <w:r>
        <w:rPr>
          <w:spacing w:val="-3"/>
          <w:w w:val="85"/>
        </w:rPr>
        <w:t xml:space="preserve"> </w:t>
      </w:r>
      <w:r>
        <w:rPr>
          <w:w w:val="85"/>
        </w:rPr>
        <w:t>–</w:t>
      </w:r>
      <w:r>
        <w:rPr>
          <w:spacing w:val="-2"/>
          <w:w w:val="85"/>
        </w:rPr>
        <w:t xml:space="preserve"> </w:t>
      </w:r>
      <w:r>
        <w:rPr>
          <w:w w:val="85"/>
        </w:rPr>
        <w:t>Car</w:t>
      </w:r>
      <w:r>
        <w:rPr>
          <w:spacing w:val="-4"/>
          <w:w w:val="85"/>
        </w:rPr>
        <w:t xml:space="preserve"> </w:t>
      </w:r>
      <w:r>
        <w:rPr>
          <w:w w:val="85"/>
        </w:rPr>
        <w:t>Rental</w:t>
      </w:r>
      <w:r>
        <w:rPr>
          <w:spacing w:val="-3"/>
          <w:w w:val="85"/>
        </w:rPr>
        <w:t xml:space="preserve"> </w:t>
      </w:r>
      <w:r>
        <w:rPr>
          <w:w w:val="85"/>
        </w:rPr>
        <w:t>Request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Automation</w:t>
      </w:r>
    </w:p>
    <w:p w14:paraId="7228A9E3">
      <w:pPr>
        <w:pStyle w:val="7"/>
        <w:spacing w:before="187" w:line="261" w:lineRule="auto"/>
        <w:ind w:left="25"/>
      </w:pPr>
      <w:r>
        <w:rPr>
          <w:w w:val="90"/>
        </w:rPr>
        <w:t xml:space="preserve">The architecture uses ServiceNow as the central platform. The employee interacts with the Service Catalog; ServiceNow creates and manages the request/RITM, </w:t>
      </w:r>
      <w:r>
        <w:rPr>
          <w:spacing w:val="-6"/>
        </w:rPr>
        <w:t>executes</w:t>
      </w:r>
      <w:r>
        <w:rPr>
          <w:spacing w:val="-16"/>
        </w:rPr>
        <w:t xml:space="preserve"> </w:t>
      </w:r>
      <w:r>
        <w:rPr>
          <w:spacing w:val="-6"/>
        </w:rPr>
        <w:t>Flow</w:t>
      </w:r>
      <w:r>
        <w:rPr>
          <w:spacing w:val="-16"/>
        </w:rPr>
        <w:t xml:space="preserve"> </w:t>
      </w:r>
      <w:r>
        <w:rPr>
          <w:spacing w:val="-6"/>
        </w:rPr>
        <w:t>Designer</w:t>
      </w:r>
      <w:r>
        <w:rPr>
          <w:spacing w:val="-16"/>
        </w:rPr>
        <w:t xml:space="preserve"> </w:t>
      </w:r>
      <w:r>
        <w:rPr>
          <w:spacing w:val="-6"/>
        </w:rPr>
        <w:t>or</w:t>
      </w:r>
      <w:r>
        <w:rPr>
          <w:spacing w:val="-14"/>
        </w:rPr>
        <w:t xml:space="preserve"> </w:t>
      </w:r>
      <w:r>
        <w:rPr>
          <w:spacing w:val="-6"/>
        </w:rPr>
        <w:t>Workflow</w:t>
      </w:r>
      <w:r>
        <w:rPr>
          <w:spacing w:val="-16"/>
        </w:rPr>
        <w:t xml:space="preserve"> </w:t>
      </w:r>
      <w:r>
        <w:rPr>
          <w:spacing w:val="-6"/>
        </w:rPr>
        <w:t>automation,</w:t>
      </w:r>
      <w:r>
        <w:rPr>
          <w:spacing w:val="-17"/>
        </w:rPr>
        <w:t xml:space="preserve"> </w:t>
      </w:r>
      <w:r>
        <w:rPr>
          <w:spacing w:val="-6"/>
        </w:rPr>
        <w:t>routes</w:t>
      </w:r>
      <w:r>
        <w:rPr>
          <w:spacing w:val="-16"/>
        </w:rPr>
        <w:t xml:space="preserve"> </w:t>
      </w:r>
      <w:r>
        <w:rPr>
          <w:spacing w:val="-6"/>
        </w:rPr>
        <w:t>approvals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6"/>
        </w:rPr>
        <w:t xml:space="preserve"> </w:t>
      </w:r>
      <w:r>
        <w:rPr>
          <w:spacing w:val="-6"/>
        </w:rPr>
        <w:t>assignments,</w:t>
      </w:r>
      <w:r>
        <w:rPr>
          <w:spacing w:val="-16"/>
        </w:rPr>
        <w:t xml:space="preserve"> </w:t>
      </w:r>
      <w:r>
        <w:rPr>
          <w:spacing w:val="-6"/>
        </w:rPr>
        <w:t>stores</w:t>
      </w:r>
      <w:r>
        <w:rPr>
          <w:spacing w:val="-16"/>
        </w:rPr>
        <w:t xml:space="preserve"> </w:t>
      </w:r>
      <w:r>
        <w:rPr>
          <w:spacing w:val="-6"/>
        </w:rPr>
        <w:t>request</w:t>
      </w:r>
      <w:r>
        <w:rPr>
          <w:spacing w:val="-16"/>
        </w:rPr>
        <w:t xml:space="preserve"> </w:t>
      </w:r>
      <w:r>
        <w:rPr>
          <w:spacing w:val="-6"/>
        </w:rPr>
        <w:t>information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6"/>
        </w:rPr>
        <w:t xml:space="preserve"> </w:t>
      </w:r>
      <w:r>
        <w:rPr>
          <w:spacing w:val="-6"/>
        </w:rPr>
        <w:t>sends</w:t>
      </w:r>
      <w:r>
        <w:rPr>
          <w:spacing w:val="-16"/>
        </w:rPr>
        <w:t xml:space="preserve"> </w:t>
      </w:r>
      <w:r>
        <w:rPr>
          <w:spacing w:val="-6"/>
        </w:rPr>
        <w:t>notifications.</w:t>
      </w:r>
    </w:p>
    <w:p w14:paraId="1F520E36">
      <w:pPr>
        <w:pStyle w:val="3"/>
        <w:spacing w:before="159"/>
      </w:pPr>
      <w:r>
        <w:rPr>
          <w:spacing w:val="-2"/>
          <w:w w:val="85"/>
        </w:rPr>
        <w:t>High-Level</w:t>
      </w:r>
      <w:r>
        <w:rPr>
          <w:spacing w:val="4"/>
        </w:rPr>
        <w:t xml:space="preserve"> </w:t>
      </w:r>
      <w:r>
        <w:rPr>
          <w:spacing w:val="-2"/>
          <w:w w:val="85"/>
        </w:rPr>
        <w:t>Architecture</w:t>
      </w:r>
      <w:r>
        <w:rPr>
          <w:spacing w:val="5"/>
        </w:rPr>
        <w:t xml:space="preserve"> </w:t>
      </w:r>
      <w:r>
        <w:rPr>
          <w:spacing w:val="-4"/>
          <w:w w:val="85"/>
        </w:rPr>
        <w:t>Flow</w:t>
      </w:r>
    </w:p>
    <w:p w14:paraId="47F2EEF6">
      <w:pPr>
        <w:pStyle w:val="7"/>
        <w:spacing w:before="10"/>
        <w:rPr>
          <w:rFonts w:ascii="Century Gothic"/>
          <w:b/>
          <w:sz w:val="15"/>
        </w:rPr>
      </w:pPr>
    </w:p>
    <w:tbl>
      <w:tblPr>
        <w:tblStyle w:val="6"/>
        <w:tblW w:w="0" w:type="auto"/>
        <w:tblInd w:w="2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48"/>
      </w:tblGrid>
      <w:tr w14:paraId="54A188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1" w:hRule="atLeast"/>
        </w:trPr>
        <w:tc>
          <w:tcPr>
            <w:tcW w:w="14548" w:type="dxa"/>
            <w:shd w:val="clear" w:color="auto" w:fill="E9F1F7"/>
          </w:tcPr>
          <w:p w14:paraId="541A2330">
            <w:pPr>
              <w:pStyle w:val="8"/>
              <w:spacing w:line="234" w:lineRule="exact"/>
              <w:rPr>
                <w:rFonts w:ascii="Century Gothic"/>
                <w:b/>
                <w:sz w:val="20"/>
              </w:rPr>
            </w:pPr>
            <w:r>
              <w:rPr>
                <w:rFonts w:ascii="Century Gothic"/>
                <w:b/>
                <w:w w:val="90"/>
                <w:sz w:val="20"/>
              </w:rPr>
              <w:t>EMPLOYEE</w:t>
            </w:r>
            <w:r>
              <w:rPr>
                <w:rFonts w:ascii="Century Gothic"/>
                <w:b/>
                <w:spacing w:val="-4"/>
                <w:w w:val="90"/>
                <w:sz w:val="20"/>
              </w:rPr>
              <w:t xml:space="preserve"> </w:t>
            </w:r>
            <w:r>
              <w:rPr>
                <w:rFonts w:ascii="Century Gothic"/>
                <w:b/>
                <w:w w:val="90"/>
                <w:sz w:val="20"/>
              </w:rPr>
              <w:t>/</w:t>
            </w:r>
            <w:r>
              <w:rPr>
                <w:rFonts w:ascii="Century Gothic"/>
                <w:b/>
                <w:spacing w:val="-3"/>
                <w:w w:val="90"/>
                <w:sz w:val="20"/>
              </w:rPr>
              <w:t xml:space="preserve"> </w:t>
            </w:r>
            <w:r>
              <w:rPr>
                <w:rFonts w:ascii="Century Gothic"/>
                <w:b/>
                <w:spacing w:val="-2"/>
                <w:w w:val="90"/>
                <w:sz w:val="20"/>
              </w:rPr>
              <w:t>REQUESTER</w:t>
            </w:r>
          </w:p>
          <w:p w14:paraId="37D84E57">
            <w:pPr>
              <w:pStyle w:val="8"/>
              <w:spacing w:line="244" w:lineRule="exact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pacing w:val="-10"/>
                <w:w w:val="180"/>
                <w:sz w:val="20"/>
              </w:rPr>
              <w:t>↓</w:t>
            </w:r>
          </w:p>
          <w:p w14:paraId="013431C7">
            <w:pPr>
              <w:pStyle w:val="8"/>
              <w:spacing w:line="234" w:lineRule="exact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w w:val="80"/>
                <w:sz w:val="20"/>
              </w:rPr>
              <w:t>ServiceNow</w:t>
            </w:r>
            <w:r>
              <w:rPr>
                <w:rFonts w:ascii="Century Gothic" w:hAnsi="Century Gothic"/>
                <w:b/>
                <w:spacing w:val="9"/>
                <w:sz w:val="20"/>
              </w:rPr>
              <w:t xml:space="preserve"> </w:t>
            </w:r>
            <w:r>
              <w:rPr>
                <w:rFonts w:ascii="Century Gothic" w:hAnsi="Century Gothic"/>
                <w:b/>
                <w:w w:val="80"/>
                <w:sz w:val="20"/>
              </w:rPr>
              <w:t>Service</w:t>
            </w:r>
            <w:r>
              <w:rPr>
                <w:rFonts w:ascii="Century Gothic" w:hAnsi="Century Gothic"/>
                <w:b/>
                <w:spacing w:val="9"/>
                <w:sz w:val="20"/>
              </w:rPr>
              <w:t xml:space="preserve"> </w:t>
            </w:r>
            <w:r>
              <w:rPr>
                <w:rFonts w:ascii="Century Gothic" w:hAnsi="Century Gothic"/>
                <w:b/>
                <w:w w:val="80"/>
                <w:sz w:val="20"/>
              </w:rPr>
              <w:t>Catalog</w:t>
            </w:r>
            <w:r>
              <w:rPr>
                <w:rFonts w:ascii="Century Gothic" w:hAnsi="Century Gothic"/>
                <w:b/>
                <w:spacing w:val="9"/>
                <w:sz w:val="20"/>
              </w:rPr>
              <w:t xml:space="preserve"> </w:t>
            </w:r>
            <w:r>
              <w:rPr>
                <w:rFonts w:ascii="Century Gothic" w:hAnsi="Century Gothic"/>
                <w:b/>
                <w:w w:val="80"/>
                <w:sz w:val="20"/>
              </w:rPr>
              <w:t>–</w:t>
            </w:r>
            <w:r>
              <w:rPr>
                <w:rFonts w:ascii="Century Gothic" w:hAnsi="Century Gothic"/>
                <w:b/>
                <w:spacing w:val="10"/>
                <w:sz w:val="20"/>
              </w:rPr>
              <w:t xml:space="preserve"> </w:t>
            </w:r>
            <w:r>
              <w:rPr>
                <w:rFonts w:ascii="Century Gothic" w:hAnsi="Century Gothic"/>
                <w:b/>
                <w:w w:val="80"/>
                <w:sz w:val="20"/>
              </w:rPr>
              <w:t>Car</w:t>
            </w:r>
            <w:r>
              <w:rPr>
                <w:rFonts w:ascii="Century Gothic" w:hAnsi="Century Gothic"/>
                <w:b/>
                <w:spacing w:val="8"/>
                <w:sz w:val="20"/>
              </w:rPr>
              <w:t xml:space="preserve"> </w:t>
            </w:r>
            <w:r>
              <w:rPr>
                <w:rFonts w:ascii="Century Gothic" w:hAnsi="Century Gothic"/>
                <w:b/>
                <w:w w:val="80"/>
                <w:sz w:val="20"/>
              </w:rPr>
              <w:t>Rental</w:t>
            </w:r>
            <w:r>
              <w:rPr>
                <w:rFonts w:ascii="Century Gothic" w:hAnsi="Century Gothic"/>
                <w:b/>
                <w:spacing w:val="7"/>
                <w:sz w:val="20"/>
              </w:rPr>
              <w:t xml:space="preserve"> </w:t>
            </w:r>
            <w:r>
              <w:rPr>
                <w:rFonts w:ascii="Century Gothic" w:hAnsi="Century Gothic"/>
                <w:b/>
                <w:spacing w:val="-2"/>
                <w:w w:val="80"/>
                <w:sz w:val="20"/>
              </w:rPr>
              <w:t>Request</w:t>
            </w:r>
          </w:p>
        </w:tc>
      </w:tr>
      <w:tr w14:paraId="0FFE01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4548" w:type="dxa"/>
          </w:tcPr>
          <w:p w14:paraId="33726B56">
            <w:pPr>
              <w:pStyle w:val="8"/>
              <w:spacing w:line="232" w:lineRule="exact"/>
              <w:rPr>
                <w:sz w:val="20"/>
              </w:rPr>
            </w:pPr>
            <w:r>
              <w:rPr>
                <w:spacing w:val="-10"/>
                <w:w w:val="180"/>
                <w:sz w:val="20"/>
              </w:rPr>
              <w:t>↓</w:t>
            </w:r>
          </w:p>
          <w:p w14:paraId="5EB84820">
            <w:pPr>
              <w:pStyle w:val="8"/>
              <w:spacing w:before="2" w:line="233" w:lineRule="exact"/>
              <w:rPr>
                <w:sz w:val="20"/>
              </w:rPr>
            </w:pPr>
            <w:r>
              <w:rPr>
                <w:w w:val="90"/>
                <w:sz w:val="20"/>
              </w:rPr>
              <w:t>Catalog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Variables</w:t>
            </w:r>
            <w:r>
              <w:rPr>
                <w:spacing w:val="-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→</w:t>
            </w:r>
            <w:r>
              <w:rPr>
                <w:spacing w:val="-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Request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/</w:t>
            </w:r>
            <w:r>
              <w:rPr>
                <w:spacing w:val="-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Requested</w:t>
            </w:r>
            <w:r>
              <w:rPr>
                <w:spacing w:val="-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Item</w:t>
            </w:r>
            <w:r>
              <w:rPr>
                <w:spacing w:val="-1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(RITM)</w:t>
            </w:r>
          </w:p>
        </w:tc>
      </w:tr>
      <w:tr w14:paraId="6CCBA0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1" w:hRule="atLeast"/>
        </w:trPr>
        <w:tc>
          <w:tcPr>
            <w:tcW w:w="14548" w:type="dxa"/>
            <w:shd w:val="clear" w:color="auto" w:fill="E9F1F7"/>
          </w:tcPr>
          <w:p w14:paraId="11F09958">
            <w:pPr>
              <w:pStyle w:val="8"/>
              <w:spacing w:line="234" w:lineRule="exact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pacing w:val="-10"/>
                <w:w w:val="180"/>
                <w:sz w:val="20"/>
              </w:rPr>
              <w:t>↓</w:t>
            </w:r>
          </w:p>
          <w:p w14:paraId="4103FA38">
            <w:pPr>
              <w:pStyle w:val="8"/>
              <w:spacing w:line="244" w:lineRule="exact"/>
              <w:rPr>
                <w:rFonts w:ascii="Century Gothic"/>
                <w:b/>
                <w:sz w:val="20"/>
              </w:rPr>
            </w:pPr>
            <w:r>
              <w:rPr>
                <w:rFonts w:ascii="Century Gothic"/>
                <w:b/>
                <w:w w:val="85"/>
                <w:sz w:val="20"/>
              </w:rPr>
              <w:t>Flow</w:t>
            </w:r>
            <w:r>
              <w:rPr>
                <w:rFonts w:ascii="Century Gothic"/>
                <w:b/>
                <w:sz w:val="20"/>
              </w:rPr>
              <w:t xml:space="preserve"> </w:t>
            </w:r>
            <w:r>
              <w:rPr>
                <w:rFonts w:ascii="Century Gothic"/>
                <w:b/>
                <w:w w:val="85"/>
                <w:sz w:val="20"/>
              </w:rPr>
              <w:t>Designer</w:t>
            </w:r>
            <w:r>
              <w:rPr>
                <w:rFonts w:ascii="Century Gothic"/>
                <w:b/>
                <w:spacing w:val="-1"/>
                <w:sz w:val="20"/>
              </w:rPr>
              <w:t xml:space="preserve"> </w:t>
            </w:r>
            <w:r>
              <w:rPr>
                <w:rFonts w:ascii="Century Gothic"/>
                <w:b/>
                <w:w w:val="85"/>
                <w:sz w:val="20"/>
              </w:rPr>
              <w:t>/</w:t>
            </w:r>
            <w:r>
              <w:rPr>
                <w:rFonts w:ascii="Century Gothic"/>
                <w:b/>
                <w:sz w:val="20"/>
              </w:rPr>
              <w:t xml:space="preserve"> </w:t>
            </w:r>
            <w:r>
              <w:rPr>
                <w:rFonts w:ascii="Century Gothic"/>
                <w:b/>
                <w:spacing w:val="-2"/>
                <w:w w:val="85"/>
                <w:sz w:val="20"/>
              </w:rPr>
              <w:t>Workflow</w:t>
            </w:r>
          </w:p>
          <w:p w14:paraId="77B7C969">
            <w:pPr>
              <w:pStyle w:val="8"/>
              <w:numPr>
                <w:ilvl w:val="0"/>
                <w:numId w:val="1"/>
              </w:numPr>
              <w:tabs>
                <w:tab w:val="left" w:pos="335"/>
              </w:tabs>
              <w:spacing w:before="0" w:after="0" w:line="234" w:lineRule="exact"/>
              <w:ind w:left="335" w:right="0" w:hanging="225"/>
              <w:jc w:val="left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w w:val="85"/>
                <w:sz w:val="20"/>
              </w:rPr>
              <w:t>Validation</w:t>
            </w:r>
            <w:r>
              <w:rPr>
                <w:rFonts w:ascii="Century Gothic" w:hAnsi="Century Gothic"/>
                <w:b/>
                <w:spacing w:val="-1"/>
                <w:w w:val="85"/>
                <w:sz w:val="20"/>
              </w:rPr>
              <w:t xml:space="preserve"> </w:t>
            </w:r>
            <w:r>
              <w:rPr>
                <w:rFonts w:ascii="Century Gothic" w:hAnsi="Century Gothic"/>
                <w:b/>
                <w:w w:val="85"/>
                <w:sz w:val="20"/>
              </w:rPr>
              <w:t>→</w:t>
            </w:r>
            <w:r>
              <w:rPr>
                <w:rFonts w:ascii="Century Gothic" w:hAnsi="Century Gothic"/>
                <w:b/>
                <w:spacing w:val="-1"/>
                <w:w w:val="85"/>
                <w:sz w:val="20"/>
              </w:rPr>
              <w:t xml:space="preserve"> </w:t>
            </w:r>
            <w:r>
              <w:rPr>
                <w:rFonts w:ascii="Century Gothic" w:hAnsi="Century Gothic"/>
                <w:b/>
                <w:w w:val="85"/>
                <w:sz w:val="20"/>
              </w:rPr>
              <w:t>Approval</w:t>
            </w:r>
            <w:r>
              <w:rPr>
                <w:rFonts w:ascii="Century Gothic" w:hAnsi="Century Gothic"/>
                <w:b/>
                <w:spacing w:val="-9"/>
                <w:sz w:val="20"/>
              </w:rPr>
              <w:t xml:space="preserve"> </w:t>
            </w:r>
            <w:r>
              <w:rPr>
                <w:rFonts w:ascii="Century Gothic" w:hAnsi="Century Gothic"/>
                <w:b/>
                <w:w w:val="85"/>
                <w:sz w:val="20"/>
              </w:rPr>
              <w:t>→</w:t>
            </w:r>
            <w:r>
              <w:rPr>
                <w:rFonts w:ascii="Century Gothic" w:hAnsi="Century Gothic"/>
                <w:b/>
                <w:spacing w:val="-1"/>
                <w:w w:val="85"/>
                <w:sz w:val="20"/>
              </w:rPr>
              <w:t xml:space="preserve"> </w:t>
            </w:r>
            <w:r>
              <w:rPr>
                <w:rFonts w:ascii="Century Gothic" w:hAnsi="Century Gothic"/>
                <w:b/>
                <w:spacing w:val="-2"/>
                <w:w w:val="85"/>
                <w:sz w:val="20"/>
              </w:rPr>
              <w:t>Assignment</w:t>
            </w:r>
          </w:p>
        </w:tc>
      </w:tr>
      <w:tr w14:paraId="192D9B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14548" w:type="dxa"/>
          </w:tcPr>
          <w:p w14:paraId="39585551">
            <w:pPr>
              <w:pStyle w:val="8"/>
              <w:spacing w:line="232" w:lineRule="exact"/>
              <w:rPr>
                <w:sz w:val="20"/>
              </w:rPr>
            </w:pPr>
            <w:r>
              <w:rPr>
                <w:spacing w:val="-10"/>
                <w:w w:val="180"/>
                <w:sz w:val="20"/>
              </w:rPr>
              <w:t>↓</w:t>
            </w:r>
          </w:p>
          <w:p w14:paraId="3BBD7098">
            <w:pPr>
              <w:pStyle w:val="8"/>
              <w:spacing w:before="2"/>
              <w:rPr>
                <w:sz w:val="20"/>
              </w:rPr>
            </w:pPr>
            <w:r>
              <w:rPr>
                <w:w w:val="90"/>
                <w:sz w:val="20"/>
              </w:rPr>
              <w:t>Transport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Team</w:t>
            </w:r>
          </w:p>
          <w:p w14:paraId="0245FF1D">
            <w:pPr>
              <w:pStyle w:val="8"/>
              <w:spacing w:before="3" w:line="233" w:lineRule="exact"/>
              <w:rPr>
                <w:sz w:val="20"/>
              </w:rPr>
            </w:pPr>
            <w:r>
              <w:rPr>
                <w:spacing w:val="-6"/>
                <w:sz w:val="20"/>
              </w:rPr>
              <w:t>*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Availability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Check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→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Fulfillment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Details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→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Completion</w:t>
            </w:r>
          </w:p>
        </w:tc>
      </w:tr>
      <w:tr w14:paraId="369AF0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1" w:hRule="atLeast"/>
        </w:trPr>
        <w:tc>
          <w:tcPr>
            <w:tcW w:w="14548" w:type="dxa"/>
            <w:shd w:val="clear" w:color="auto" w:fill="E9F1F7"/>
          </w:tcPr>
          <w:p w14:paraId="3AEB4A23">
            <w:pPr>
              <w:pStyle w:val="8"/>
              <w:spacing w:line="234" w:lineRule="exact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pacing w:val="-10"/>
                <w:w w:val="180"/>
                <w:sz w:val="20"/>
              </w:rPr>
              <w:t>↓</w:t>
            </w:r>
          </w:p>
          <w:p w14:paraId="56C1EC6B">
            <w:pPr>
              <w:pStyle w:val="8"/>
              <w:spacing w:line="244" w:lineRule="exact"/>
              <w:rPr>
                <w:rFonts w:ascii="Century Gothic"/>
                <w:b/>
                <w:sz w:val="20"/>
              </w:rPr>
            </w:pPr>
            <w:r>
              <w:rPr>
                <w:rFonts w:ascii="Century Gothic"/>
                <w:b/>
                <w:w w:val="90"/>
                <w:sz w:val="20"/>
              </w:rPr>
              <w:t>Notifications</w:t>
            </w:r>
            <w:r>
              <w:rPr>
                <w:rFonts w:ascii="Century Gothic"/>
                <w:b/>
                <w:spacing w:val="-7"/>
                <w:w w:val="90"/>
                <w:sz w:val="20"/>
              </w:rPr>
              <w:t xml:space="preserve"> </w:t>
            </w:r>
            <w:r>
              <w:rPr>
                <w:rFonts w:ascii="Century Gothic"/>
                <w:b/>
                <w:w w:val="90"/>
                <w:sz w:val="20"/>
              </w:rPr>
              <w:t>&amp;</w:t>
            </w:r>
            <w:r>
              <w:rPr>
                <w:rFonts w:ascii="Century Gothic"/>
                <w:b/>
                <w:spacing w:val="-8"/>
                <w:w w:val="90"/>
                <w:sz w:val="20"/>
              </w:rPr>
              <w:t xml:space="preserve"> </w:t>
            </w:r>
            <w:r>
              <w:rPr>
                <w:rFonts w:ascii="Century Gothic"/>
                <w:b/>
                <w:w w:val="90"/>
                <w:sz w:val="20"/>
              </w:rPr>
              <w:t>Status</w:t>
            </w:r>
            <w:r>
              <w:rPr>
                <w:rFonts w:ascii="Century Gothic"/>
                <w:b/>
                <w:spacing w:val="-7"/>
                <w:w w:val="90"/>
                <w:sz w:val="20"/>
              </w:rPr>
              <w:t xml:space="preserve"> </w:t>
            </w:r>
            <w:r>
              <w:rPr>
                <w:rFonts w:ascii="Century Gothic"/>
                <w:b/>
                <w:spacing w:val="-2"/>
                <w:w w:val="90"/>
                <w:sz w:val="20"/>
              </w:rPr>
              <w:t>Tracking</w:t>
            </w:r>
          </w:p>
          <w:p w14:paraId="11FD3CA1">
            <w:pPr>
              <w:pStyle w:val="8"/>
              <w:numPr>
                <w:ilvl w:val="0"/>
                <w:numId w:val="2"/>
              </w:numPr>
              <w:tabs>
                <w:tab w:val="left" w:pos="335"/>
              </w:tabs>
              <w:spacing w:before="0" w:after="0" w:line="234" w:lineRule="exact"/>
              <w:ind w:left="335" w:right="0" w:hanging="225"/>
              <w:jc w:val="left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w w:val="85"/>
                <w:sz w:val="20"/>
              </w:rPr>
              <w:t>Requester</w:t>
            </w:r>
            <w:r>
              <w:rPr>
                <w:rFonts w:ascii="Century Gothic" w:hAnsi="Century Gothic"/>
                <w:b/>
                <w:spacing w:val="7"/>
                <w:sz w:val="20"/>
              </w:rPr>
              <w:t xml:space="preserve"> </w:t>
            </w:r>
            <w:r>
              <w:rPr>
                <w:rFonts w:ascii="Century Gothic" w:hAnsi="Century Gothic"/>
                <w:b/>
                <w:w w:val="85"/>
                <w:sz w:val="20"/>
              </w:rPr>
              <w:t>/</w:t>
            </w:r>
            <w:r>
              <w:rPr>
                <w:rFonts w:ascii="Century Gothic" w:hAnsi="Century Gothic"/>
                <w:b/>
                <w:spacing w:val="9"/>
                <w:sz w:val="20"/>
              </w:rPr>
              <w:t xml:space="preserve"> </w:t>
            </w:r>
            <w:r>
              <w:rPr>
                <w:rFonts w:ascii="Century Gothic" w:hAnsi="Century Gothic"/>
                <w:b/>
                <w:w w:val="85"/>
                <w:sz w:val="20"/>
              </w:rPr>
              <w:t>Approver</w:t>
            </w:r>
            <w:r>
              <w:rPr>
                <w:rFonts w:ascii="Century Gothic" w:hAnsi="Century Gothic"/>
                <w:b/>
                <w:spacing w:val="8"/>
                <w:sz w:val="20"/>
              </w:rPr>
              <w:t xml:space="preserve"> </w:t>
            </w:r>
            <w:r>
              <w:rPr>
                <w:rFonts w:ascii="Century Gothic" w:hAnsi="Century Gothic"/>
                <w:b/>
                <w:w w:val="85"/>
                <w:sz w:val="20"/>
              </w:rPr>
              <w:t>/</w:t>
            </w:r>
            <w:r>
              <w:rPr>
                <w:rFonts w:ascii="Century Gothic" w:hAnsi="Century Gothic"/>
                <w:b/>
                <w:spacing w:val="8"/>
                <w:sz w:val="20"/>
              </w:rPr>
              <w:t xml:space="preserve"> </w:t>
            </w:r>
            <w:r>
              <w:rPr>
                <w:rFonts w:ascii="Century Gothic" w:hAnsi="Century Gothic"/>
                <w:b/>
                <w:w w:val="85"/>
                <w:sz w:val="20"/>
              </w:rPr>
              <w:t>Transport</w:t>
            </w:r>
            <w:r>
              <w:rPr>
                <w:rFonts w:ascii="Century Gothic" w:hAnsi="Century Gothic"/>
                <w:b/>
                <w:spacing w:val="7"/>
                <w:sz w:val="20"/>
              </w:rPr>
              <w:t xml:space="preserve"> </w:t>
            </w:r>
            <w:r>
              <w:rPr>
                <w:rFonts w:ascii="Century Gothic" w:hAnsi="Century Gothic"/>
                <w:b/>
                <w:spacing w:val="-4"/>
                <w:w w:val="85"/>
                <w:sz w:val="20"/>
              </w:rPr>
              <w:t>Team</w:t>
            </w:r>
          </w:p>
        </w:tc>
      </w:tr>
    </w:tbl>
    <w:p w14:paraId="25D81F0D">
      <w:pPr>
        <w:pStyle w:val="3"/>
      </w:pPr>
      <w:r>
        <w:rPr>
          <w:w w:val="85"/>
        </w:rPr>
        <w:t>Table-1:</w:t>
      </w:r>
      <w:r>
        <w:rPr>
          <w:spacing w:val="-7"/>
        </w:rPr>
        <w:t xml:space="preserve"> </w:t>
      </w:r>
      <w:r>
        <w:rPr>
          <w:w w:val="85"/>
        </w:rPr>
        <w:t>Components</w:t>
      </w:r>
      <w:r>
        <w:rPr>
          <w:spacing w:val="-9"/>
        </w:rPr>
        <w:t xml:space="preserve"> </w:t>
      </w:r>
      <w:r>
        <w:rPr>
          <w:w w:val="85"/>
        </w:rPr>
        <w:t>&amp;</w:t>
      </w:r>
      <w:r>
        <w:rPr>
          <w:spacing w:val="-8"/>
        </w:rPr>
        <w:t xml:space="preserve"> </w:t>
      </w:r>
      <w:r>
        <w:rPr>
          <w:spacing w:val="-2"/>
          <w:w w:val="85"/>
        </w:rPr>
        <w:t>Technologies</w:t>
      </w:r>
    </w:p>
    <w:p w14:paraId="0065B0C0">
      <w:pPr>
        <w:pStyle w:val="3"/>
        <w:spacing w:after="0"/>
        <w:sectPr>
          <w:pgSz w:w="16840" w:h="11910" w:orient="landscape"/>
          <w:pgMar w:top="1340" w:right="708" w:bottom="280" w:left="1417" w:header="720" w:footer="720" w:gutter="0"/>
          <w:cols w:space="720" w:num="1"/>
        </w:sectPr>
      </w:pPr>
    </w:p>
    <w:p w14:paraId="506210AB">
      <w:pPr>
        <w:spacing w:before="81" w:line="388" w:lineRule="auto"/>
        <w:ind w:left="25" w:right="9976" w:firstLine="0"/>
        <w:jc w:val="left"/>
        <w:rPr>
          <w:rFonts w:ascii="Century Gothic"/>
          <w:b/>
          <w:sz w:val="24"/>
        </w:rPr>
      </w:pPr>
      <w:r>
        <w:rPr>
          <w:rFonts w:ascii="Century Gothic"/>
          <w:b/>
          <w:spacing w:val="-2"/>
          <w:w w:val="85"/>
          <w:sz w:val="24"/>
        </w:rPr>
        <w:t xml:space="preserve">Table-2: Application Characteristics </w:t>
      </w:r>
      <w:r>
        <w:rPr>
          <w:rFonts w:ascii="Century Gothic"/>
          <w:b/>
          <w:spacing w:val="-2"/>
          <w:sz w:val="24"/>
        </w:rPr>
        <w:t>References</w:t>
      </w:r>
    </w:p>
    <w:p w14:paraId="5EE15BB1">
      <w:pPr>
        <w:pStyle w:val="9"/>
        <w:numPr>
          <w:ilvl w:val="0"/>
          <w:numId w:val="3"/>
        </w:numPr>
        <w:tabs>
          <w:tab w:val="left" w:pos="183"/>
        </w:tabs>
        <w:spacing w:before="1" w:after="0" w:line="240" w:lineRule="auto"/>
        <w:ind w:left="183" w:right="0" w:hanging="158"/>
        <w:jc w:val="left"/>
        <w:rPr>
          <w:sz w:val="22"/>
        </w:rPr>
      </w:pPr>
      <w:r>
        <w:rPr>
          <w:w w:val="90"/>
          <w:sz w:val="22"/>
        </w:rPr>
        <w:t>ServiceNow</w:t>
      </w:r>
      <w:r>
        <w:rPr>
          <w:spacing w:val="-4"/>
          <w:sz w:val="22"/>
        </w:rPr>
        <w:t xml:space="preserve"> </w:t>
      </w:r>
      <w:r>
        <w:rPr>
          <w:w w:val="90"/>
          <w:sz w:val="22"/>
        </w:rPr>
        <w:t>Service</w:t>
      </w:r>
      <w:r>
        <w:rPr>
          <w:spacing w:val="-4"/>
          <w:sz w:val="22"/>
        </w:rPr>
        <w:t xml:space="preserve"> </w:t>
      </w:r>
      <w:r>
        <w:rPr>
          <w:w w:val="90"/>
          <w:sz w:val="22"/>
        </w:rPr>
        <w:t>Catalog</w:t>
      </w:r>
      <w:r>
        <w:rPr>
          <w:spacing w:val="-4"/>
          <w:sz w:val="22"/>
        </w:rPr>
        <w:t xml:space="preserve"> </w:t>
      </w:r>
      <w:r>
        <w:rPr>
          <w:spacing w:val="-2"/>
          <w:w w:val="90"/>
          <w:sz w:val="22"/>
        </w:rPr>
        <w:t>documentation</w:t>
      </w:r>
    </w:p>
    <w:p w14:paraId="1133D2FB">
      <w:pPr>
        <w:pStyle w:val="9"/>
        <w:numPr>
          <w:ilvl w:val="0"/>
          <w:numId w:val="3"/>
        </w:numPr>
        <w:tabs>
          <w:tab w:val="left" w:pos="183"/>
        </w:tabs>
        <w:spacing w:before="25" w:after="0" w:line="240" w:lineRule="auto"/>
        <w:ind w:left="183" w:right="0" w:hanging="158"/>
        <w:jc w:val="left"/>
        <w:rPr>
          <w:sz w:val="22"/>
        </w:rPr>
      </w:pPr>
      <w:r>
        <w:rPr>
          <w:w w:val="90"/>
          <w:sz w:val="22"/>
        </w:rPr>
        <w:t>ServiceNow</w:t>
      </w:r>
      <w:r>
        <w:rPr>
          <w:spacing w:val="-1"/>
          <w:sz w:val="22"/>
        </w:rPr>
        <w:t xml:space="preserve"> </w:t>
      </w:r>
      <w:r>
        <w:rPr>
          <w:w w:val="90"/>
          <w:sz w:val="22"/>
        </w:rPr>
        <w:t>Flow</w:t>
      </w:r>
      <w:r>
        <w:rPr>
          <w:spacing w:val="-1"/>
          <w:sz w:val="22"/>
        </w:rPr>
        <w:t xml:space="preserve"> </w:t>
      </w:r>
      <w:r>
        <w:rPr>
          <w:w w:val="90"/>
          <w:sz w:val="22"/>
        </w:rPr>
        <w:t>Designer</w:t>
      </w:r>
      <w:r>
        <w:rPr>
          <w:sz w:val="22"/>
        </w:rPr>
        <w:t xml:space="preserve"> </w:t>
      </w:r>
      <w:r>
        <w:rPr>
          <w:spacing w:val="-2"/>
          <w:w w:val="90"/>
          <w:sz w:val="22"/>
        </w:rPr>
        <w:t>documentation</w:t>
      </w:r>
    </w:p>
    <w:p w14:paraId="5E4E0F51">
      <w:pPr>
        <w:pStyle w:val="9"/>
        <w:numPr>
          <w:ilvl w:val="0"/>
          <w:numId w:val="3"/>
        </w:numPr>
        <w:tabs>
          <w:tab w:val="left" w:pos="183"/>
        </w:tabs>
        <w:spacing w:before="24" w:after="0" w:line="240" w:lineRule="auto"/>
        <w:ind w:left="183" w:right="0" w:hanging="158"/>
        <w:jc w:val="left"/>
        <w:rPr>
          <w:sz w:val="22"/>
        </w:rPr>
      </w:pPr>
      <w:r>
        <w:rPr>
          <w:w w:val="90"/>
          <w:sz w:val="22"/>
        </w:rPr>
        <w:t>ServiceNow</w:t>
      </w:r>
      <w:r>
        <w:rPr>
          <w:spacing w:val="-3"/>
          <w:w w:val="90"/>
          <w:sz w:val="22"/>
        </w:rPr>
        <w:t xml:space="preserve"> </w:t>
      </w:r>
      <w:r>
        <w:rPr>
          <w:w w:val="90"/>
          <w:sz w:val="22"/>
        </w:rPr>
        <w:t>Request</w:t>
      </w:r>
      <w:r>
        <w:rPr>
          <w:spacing w:val="-2"/>
          <w:w w:val="90"/>
          <w:sz w:val="22"/>
        </w:rPr>
        <w:t xml:space="preserve"> </w:t>
      </w:r>
      <w:r>
        <w:rPr>
          <w:w w:val="90"/>
          <w:sz w:val="22"/>
        </w:rPr>
        <w:t>/</w:t>
      </w:r>
      <w:r>
        <w:rPr>
          <w:spacing w:val="-2"/>
          <w:w w:val="90"/>
          <w:sz w:val="22"/>
        </w:rPr>
        <w:t xml:space="preserve"> </w:t>
      </w:r>
      <w:r>
        <w:rPr>
          <w:w w:val="90"/>
          <w:sz w:val="22"/>
        </w:rPr>
        <w:t>Requested</w:t>
      </w:r>
      <w:r>
        <w:rPr>
          <w:spacing w:val="-3"/>
          <w:w w:val="90"/>
          <w:sz w:val="22"/>
        </w:rPr>
        <w:t xml:space="preserve"> </w:t>
      </w:r>
      <w:r>
        <w:rPr>
          <w:w w:val="90"/>
          <w:sz w:val="22"/>
        </w:rPr>
        <w:t>Item</w:t>
      </w:r>
      <w:r>
        <w:rPr>
          <w:spacing w:val="-2"/>
          <w:w w:val="90"/>
          <w:sz w:val="22"/>
        </w:rPr>
        <w:t xml:space="preserve"> </w:t>
      </w:r>
      <w:r>
        <w:rPr>
          <w:w w:val="90"/>
          <w:sz w:val="22"/>
        </w:rPr>
        <w:t>(RITM)</w:t>
      </w:r>
      <w:r>
        <w:rPr>
          <w:spacing w:val="-1"/>
          <w:w w:val="90"/>
          <w:sz w:val="22"/>
        </w:rPr>
        <w:t xml:space="preserve"> </w:t>
      </w:r>
      <w:r>
        <w:rPr>
          <w:spacing w:val="-2"/>
          <w:w w:val="90"/>
          <w:sz w:val="22"/>
        </w:rPr>
        <w:t>documentation</w:t>
      </w:r>
    </w:p>
    <w:p w14:paraId="074FD378">
      <w:pPr>
        <w:pStyle w:val="9"/>
        <w:numPr>
          <w:ilvl w:val="0"/>
          <w:numId w:val="3"/>
        </w:numPr>
        <w:tabs>
          <w:tab w:val="left" w:pos="183"/>
        </w:tabs>
        <w:spacing w:before="24" w:after="0" w:line="240" w:lineRule="auto"/>
        <w:ind w:left="183" w:right="0" w:hanging="158"/>
        <w:jc w:val="left"/>
        <w:rPr>
          <w:sz w:val="22"/>
        </w:rPr>
        <w:sectPr>
          <w:pgSz w:w="16840" w:h="11910" w:orient="landscape"/>
          <w:pgMar w:top="1340" w:right="708" w:bottom="280" w:left="1417" w:header="720" w:footer="720" w:gutter="0"/>
          <w:cols w:space="720" w:num="1"/>
        </w:sectPr>
      </w:pPr>
      <w:r>
        <w:rPr>
          <w:w w:val="90"/>
          <w:sz w:val="22"/>
        </w:rPr>
        <w:t>ServiceNow</w:t>
      </w:r>
      <w:r>
        <w:rPr>
          <w:spacing w:val="-3"/>
          <w:w w:val="90"/>
          <w:sz w:val="22"/>
        </w:rPr>
        <w:t xml:space="preserve"> </w:t>
      </w:r>
      <w:r>
        <w:rPr>
          <w:w w:val="90"/>
          <w:sz w:val="22"/>
        </w:rPr>
        <w:t>Access</w:t>
      </w:r>
      <w:r>
        <w:rPr>
          <w:spacing w:val="-2"/>
          <w:w w:val="90"/>
          <w:sz w:val="22"/>
        </w:rPr>
        <w:t xml:space="preserve"> </w:t>
      </w:r>
      <w:r>
        <w:rPr>
          <w:w w:val="90"/>
          <w:sz w:val="22"/>
        </w:rPr>
        <w:t>Control</w:t>
      </w:r>
      <w:r>
        <w:rPr>
          <w:spacing w:val="-2"/>
          <w:w w:val="90"/>
          <w:sz w:val="22"/>
        </w:rPr>
        <w:t xml:space="preserve"> </w:t>
      </w:r>
      <w:r>
        <w:rPr>
          <w:w w:val="90"/>
          <w:sz w:val="22"/>
        </w:rPr>
        <w:t>(ACL)</w:t>
      </w:r>
      <w:r>
        <w:rPr>
          <w:spacing w:val="-1"/>
          <w:w w:val="90"/>
          <w:sz w:val="22"/>
        </w:rPr>
        <w:t xml:space="preserve"> </w:t>
      </w:r>
      <w:r>
        <w:rPr>
          <w:spacing w:val="-2"/>
          <w:w w:val="90"/>
          <w:sz w:val="22"/>
        </w:rPr>
        <w:t>documentation</w:t>
      </w:r>
    </w:p>
    <w:p w14:paraId="75C93DA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Century Gothic">
    <w:altName w:val="Segoe Print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➔"/>
      <w:lvlJc w:val="left"/>
      <w:pPr>
        <w:ind w:left="336" w:hanging="226"/>
      </w:pPr>
      <w:rPr>
        <w:rFonts w:hint="default" w:ascii="Century Gothic" w:hAnsi="Century Gothic" w:eastAsia="Century Gothic" w:cs="Century Gothic"/>
        <w:b/>
        <w:bCs/>
        <w:i w:val="0"/>
        <w:iCs w:val="0"/>
        <w:spacing w:val="0"/>
        <w:w w:val="9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59" w:hanging="22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79" w:hanging="2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599" w:hanging="2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019" w:hanging="2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7439" w:hanging="2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8858" w:hanging="2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0278" w:hanging="2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1698" w:hanging="226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➔"/>
      <w:lvlJc w:val="left"/>
      <w:pPr>
        <w:ind w:left="336" w:hanging="226"/>
      </w:pPr>
      <w:rPr>
        <w:rFonts w:hint="default" w:ascii="Century Gothic" w:hAnsi="Century Gothic" w:eastAsia="Century Gothic" w:cs="Century Gothic"/>
        <w:b/>
        <w:bCs/>
        <w:i w:val="0"/>
        <w:iCs w:val="0"/>
        <w:spacing w:val="0"/>
        <w:w w:val="9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59" w:hanging="22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79" w:hanging="2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599" w:hanging="2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019" w:hanging="2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7439" w:hanging="2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8858" w:hanging="2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0278" w:hanging="2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1698" w:hanging="226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0"/>
      <w:numFmt w:val="bullet"/>
      <w:lvlText w:val="•"/>
      <w:lvlJc w:val="left"/>
      <w:pPr>
        <w:ind w:left="183" w:hanging="159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9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33" w:hanging="15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86" w:hanging="15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539" w:hanging="15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993" w:hanging="15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7446" w:hanging="15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8899" w:hanging="15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0352" w:hanging="15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1806" w:hanging="15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922E39"/>
    <w:rsid w:val="24922E39"/>
    <w:rsid w:val="2DC5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ahoma" w:hAnsi="Tahoma" w:eastAsia="Tahoma" w:cs="Tahoma"/>
      <w:sz w:val="22"/>
      <w:szCs w:val="22"/>
      <w:lang w:val="en-US" w:eastAsia="en-US" w:bidi="ar-SA"/>
    </w:rPr>
  </w:style>
  <w:style w:type="paragraph" w:styleId="2">
    <w:name w:val="heading 3"/>
    <w:basedOn w:val="1"/>
    <w:qFormat/>
    <w:uiPriority w:val="1"/>
    <w:pPr>
      <w:ind w:left="25"/>
      <w:outlineLvl w:val="3"/>
    </w:pPr>
    <w:rPr>
      <w:rFonts w:ascii="Century Gothic" w:hAnsi="Century Gothic" w:eastAsia="Century Gothic" w:cs="Century Gothic"/>
      <w:b/>
      <w:bCs/>
      <w:sz w:val="26"/>
      <w:szCs w:val="26"/>
      <w:lang w:val="en-US" w:eastAsia="en-US" w:bidi="ar-SA"/>
    </w:rPr>
  </w:style>
  <w:style w:type="paragraph" w:styleId="3">
    <w:name w:val="heading 4"/>
    <w:basedOn w:val="1"/>
    <w:qFormat/>
    <w:uiPriority w:val="1"/>
    <w:pPr>
      <w:ind w:left="25"/>
      <w:outlineLvl w:val="4"/>
    </w:pPr>
    <w:rPr>
      <w:rFonts w:ascii="Century Gothic" w:hAnsi="Century Gothic" w:eastAsia="Century Gothic" w:cs="Century Gothic"/>
      <w:b/>
      <w:bCs/>
      <w:sz w:val="24"/>
      <w:szCs w:val="24"/>
      <w:lang w:val="en-US" w:eastAsia="en-US" w:bidi="ar-SA"/>
    </w:rPr>
  </w:style>
  <w:style w:type="paragraph" w:styleId="4">
    <w:name w:val="heading 5"/>
    <w:basedOn w:val="1"/>
    <w:qFormat/>
    <w:uiPriority w:val="1"/>
    <w:pPr>
      <w:ind w:left="25"/>
      <w:outlineLvl w:val="5"/>
    </w:pPr>
    <w:rPr>
      <w:rFonts w:ascii="Arial" w:hAnsi="Arial" w:eastAsia="Arial" w:cs="Arial"/>
      <w:b/>
      <w:bCs/>
      <w:sz w:val="22"/>
      <w:szCs w:val="22"/>
      <w:u w:val="single" w:color="000000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ahoma" w:hAnsi="Tahoma" w:eastAsia="Tahoma" w:cs="Tahoma"/>
      <w:sz w:val="22"/>
      <w:szCs w:val="22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ind w:left="110"/>
    </w:pPr>
    <w:rPr>
      <w:rFonts w:ascii="Tahoma" w:hAnsi="Tahoma" w:eastAsia="Tahoma" w:cs="Tahoma"/>
      <w:lang w:val="en-US" w:eastAsia="en-US" w:bidi="ar-SA"/>
    </w:rPr>
  </w:style>
  <w:style w:type="paragraph" w:styleId="9">
    <w:name w:val="List Paragraph"/>
    <w:basedOn w:val="1"/>
    <w:qFormat/>
    <w:uiPriority w:val="1"/>
    <w:pPr>
      <w:spacing w:before="24"/>
      <w:ind w:left="183" w:hanging="158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435</Words>
  <Characters>3222</Characters>
  <Lines>0</Lines>
  <Paragraphs>0</Paragraphs>
  <TotalTime>1</TotalTime>
  <ScaleCrop>false</ScaleCrop>
  <LinksUpToDate>false</LinksUpToDate>
  <CharactersWithSpaces>3543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2026-10-15T19:57:00Z</dcterms:created>
  <dc:creator>abhinaya sree</dc:creator>
  <cp:lastModifiedBy>abhinaya sree</cp:lastModifiedBy>
  <dcterms:modified xsi:type="dcterms:W3CDTF">2026-10-15T21:29:20Z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8F8EFA5092B74FB5B36964AEA796F342_13</vt:lpwstr>
  </property>
  <property fmtid="{D5CDD505-2E9C-101B-9397-08002B2CF9AE}" pid="4" name="KSOTemplateDocerSaveRecord">
    <vt:lpwstr>eyJoZGlkIjoiNDdlMDJkMWY0NzMwOTMyNjM3YWM1MjE4YWZjMjliZmIiLCJ1c2VySWQiOiI1NjczNTc4NDA0MzgifQ==</vt:lpwstr>
  </property>
</Properties>
</file>